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9 (Apache licensed) using REFERENCE JAXB in Amazon.com Inc. Java 17.0.4.1 on Linux -->
    <w:p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</w:p>
    <w:p>
      <w:r>
        <w:rPr/>
        <w:t xml:space="preserve">3</w:t>
      </w:r>
      <w:r>
        <w:rPr/>
        <w:t xml:space="preserve">8</w:t>
      </w:r>
      <w:r>
        <w:rPr/>
        <w:t xml:space="preserve">9</w:t>
      </w:r>
      <w:r>
        <w:rPr/>
        <w:t xml:space="preserve">/</w:t>
      </w:r>
      <w:r>
        <w:rPr/>
        <w:t xml:space="preserve">4</w:t>
      </w:r>
      <w:r>
        <w:rPr/>
        <w:t xml:space="preserve">0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>
          <w:rStyle w:val="FootnoteReference"/>
        </w:rPr>
        <w:footnoteReference w:id="0"/>
      </w:r>
      <w:r>
        <w:t xml:space="preserve"> </w:t>
      </w:r>
      <w:r>
        <w:rPr/>
        <w:t xml:space="preserve">T</w:t>
      </w:r>
      <w:r>
        <w:rPr/>
        <w:t xml:space="preserve">B</w:t>
      </w:r>
      <w:r>
        <w:rPr/>
        <w:t xml:space="preserve"> </w:t>
      </w:r>
      <w:r>
        <w:rPr/>
        <w:t xml:space="preserve">7</w:t>
      </w:r>
      <w:r>
        <w:rPr/>
        <w:t xml:space="preserve">6</w:t>
      </w:r>
      <w:r>
        <w:rPr/>
        <w:t xml:space="preserve">9</w:t>
      </w:r>
      <w:r>
        <w:t xml:space="preserve"> </w:t>
      </w:r>
    </w:p>
    <w:p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7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9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3</w:t>
      </w:r>
      <w:r>
        <w:rPr/>
        <w:t xml:space="preserve">0</w:t>
      </w:r>
      <w:r>
        <w:rPr/>
        <w:t xml:space="preserve">.</w:t>
      </w:r>
      <w:r>
        <w:t xml:space="preserve"> </w:t>
      </w:r>
    </w:p>
    <w:p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v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 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:</w:t>
      </w:r>
      <w:r>
        <w:t xml:space="preserve"> </w:t>
      </w:r>
      <w:r>
        <w:rPr/>
        <w:t xml:space="preserve">„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„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u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r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:</w:t>
      </w:r>
      <w:r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5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6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b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ä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b</w:t>
      </w:r>
      <w:r>
        <w:rPr/>
        <w:t xml:space="preserve">a</w:t>
      </w:r>
    </w:p>
    <w:p>
      <w:r>
        <w:rPr/>
        <w:t xml:space="preserve">5</w:t>
      </w:r>
      <w:r>
        <w:rPr/>
        <w:t xml:space="preserve">.</w:t>
      </w:r>
      <w:r>
        <w:t xml:space="preserve"> </w:t>
      </w:r>
    </w:p>
    <w:p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;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>
          <w:strike w:val="true"/>
        </w:rPr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[</w:t>
      </w:r>
      <w:r>
        <w:rPr/>
        <w:t xml:space="preserve">r</w:t>
      </w:r>
      <w:r>
        <w:rPr/>
        <w:t xml:space="preserve">]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t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 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]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7</w:t>
      </w:r>
      <w:r>
        <w:rPr/>
        <w:t xml:space="preserve">:</w:t>
      </w:r>
      <w:r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s</w:t>
      </w:r>
      <w:r>
        <w:rPr/>
        <w:t xml:space="preserve">k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g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ü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p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</w:p>
    <w:p/>
    <w:p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s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ü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J</w:t>
      </w:r>
      <w:r>
        <w:rPr/>
        <w:t xml:space="preserve">ö</w:t>
      </w:r>
      <w:r>
        <w:rPr/>
        <w:t xml:space="preserve">p</w:t>
      </w:r>
      <w:r>
        <w:rPr/>
        <w:t xml:space="preserve">p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ö</w:t>
      </w:r>
      <w:r>
        <w:rPr/>
        <w:t xml:space="preserve">l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.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</w:p>
    <w:p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ä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O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!</w:t>
      </w:r>
      <w:r>
        <w:rPr/>
        <w:t xml:space="preserve">"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*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</w:p>
    <w:p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 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r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z</w:t>
      </w:r>
      <w:r>
        <w:rPr/>
        <w:t xml:space="preserve">e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Ö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l</w:t>
      </w:r>
      <w:r>
        <w:rPr/>
        <w:t xml:space="preserve">ö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d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-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-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f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h</w:t>
      </w:r>
      <w:r>
        <w:rPr/>
        <w:t xml:space="preserve">a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!</w:t>
      </w:r>
      <w:r>
        <w:rPr/>
        <w:t xml:space="preserve">"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o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n</w:t>
      </w:r>
      <w:r>
        <w:rPr/>
        <w:t xml:space="preserve">ä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-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8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]</w:t>
      </w:r>
      <w:r>
        <w:t xml:space="preserve"> </w:t>
      </w:r>
      <w:r>
        <w:rPr/>
        <w:t xml:space="preserve">Z</w:t>
      </w:r>
      <w:r>
        <w:rPr/>
        <w:t xml:space="preserve">y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b</w:t>
      </w:r>
      <w:r>
        <w:rPr/>
        <w:t xml:space="preserve">ä</w:t>
      </w:r>
      <w:r>
        <w:rPr/>
        <w:t xml:space="preserve">c</w:t>
      </w:r>
      <w:r>
        <w:rPr/>
        <w:t xml:space="preserve">k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ä</w:t>
      </w:r>
      <w:r>
        <w:rPr/>
        <w:t xml:space="preserve">u</w:t>
      </w:r>
      <w:r>
        <w:rPr/>
        <w:t xml:space="preserve">g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:</w:t>
      </w:r>
      <w:r>
        <w:t xml:space="preserve"> </w:t>
      </w:r>
      <w:r>
        <w:rPr/>
        <w:t xml:space="preserve">„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“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ö</w:t>
      </w:r>
      <w:r>
        <w:rPr/>
        <w:t xml:space="preserve">h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</w:p>
    <w:p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</w:p>
    <w:p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k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)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!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t xml:space="preserve"> </w:t>
      </w:r>
    </w:p>
    <w:p>
      <w:r>
        <w:rPr/>
        <w:t xml:space="preserve">1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: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!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!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n</w:t>
      </w:r>
      <w:r>
        <w:rPr/>
        <w:t xml:space="preserve">s</w:t>
      </w:r>
      <w:r>
        <w:rPr/>
        <w:t xml:space="preserve">!</w:t>
      </w:r>
      <w:r>
        <w:rPr/>
        <w:t xml:space="preserve">"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u</w:t>
      </w:r>
      <w:r>
        <w:rPr/>
        <w:t xml:space="preserve">m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k</w:t>
      </w:r>
      <w:r>
        <w:rPr/>
        <w:t xml:space="preserve">ä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z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>
          <w:strike w:val="true"/>
        </w:rPr>
        <w:t xml:space="preserve">,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k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t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p</w:t>
      </w:r>
      <w:r>
        <w:rPr/>
        <w:t xml:space="preserve">h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/>
        <w:t xml:space="preserve"> </w:t>
      </w:r>
      <w:r>
        <w:rPr>
          <w:u w:val="single"/>
        </w:rPr>
        <w:t xml:space="preserve">e</w:t>
      </w:r>
      <w:r>
        <w:rPr>
          <w:u w:val="single"/>
        </w:rPr>
        <w:t xml:space="preserve">i</w:t>
      </w:r>
      <w:r>
        <w:rPr>
          <w:u w:val="single"/>
        </w:rPr>
        <w:t xml:space="preserve">n</w:t>
      </w:r>
      <w:r>
        <w:rPr>
          <w:u w:val="single"/>
        </w:rPr>
        <w:t xml:space="preserve">e</w:t>
      </w:r>
      <w:r>
        <w:rPr>
          <w:u w:val="single"/>
        </w:rPr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/>
        <w:t xml:space="preserve"> </w:t>
      </w:r>
      <w:r>
        <w:rPr/>
        <w:t xml:space="preserve"> 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!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?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l</w:t>
      </w:r>
      <w:r>
        <w:rPr>
          <w:strike w:val="true"/>
        </w:rPr>
        <w:t xml:space="preserve">k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?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1</w:t>
      </w:r>
      <w:r>
        <w:rPr/>
        <w:t xml:space="preserve"> 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ö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J</w:t>
      </w:r>
      <w:r>
        <w:rPr/>
        <w:t xml:space="preserve">o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ü</w:t>
      </w:r>
      <w:r>
        <w:rPr/>
        <w:t xml:space="preserve">b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ß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h</w:t>
      </w:r>
      <w:r>
        <w:rPr/>
        <w:t xml:space="preserve">ö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!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4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g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</w:p>
    <w:p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"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ö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o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r</w:t>
      </w:r>
      <w:r>
        <w:rPr/>
        <w:t xml:space="preserve">b</w:t>
      </w:r>
      <w:r>
        <w:rPr/>
        <w:t xml:space="preserve">!</w:t>
      </w:r>
      <w:r>
        <w:rPr/>
        <w:t xml:space="preserve">"</w:t>
      </w:r>
      <w:r>
        <w:t xml:space="preserve"> 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>
          <w:u w:val="single"/>
        </w:rPr>
        <w:t xml:space="preserve">e</w:t>
      </w:r>
      <w:r>
        <w:rPr>
          <w:u w:val="single"/>
        </w:rPr>
        <w:t xml:space="preserve">i</w:t>
      </w:r>
      <w:r>
        <w:rPr>
          <w:u w:val="single"/>
        </w:rPr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ö</w:t>
      </w:r>
      <w:r>
        <w:rPr/>
        <w:t xml:space="preserve">l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</w:p>
    <w:p>
      <w:r>
        <w:rPr/>
        <w:t xml:space="preserve">1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ö</w:t>
      </w:r>
      <w:r>
        <w:rPr/>
        <w:t xml:space="preserve">ß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 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z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k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>
          <w:strike w:val="true"/>
        </w:rPr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ö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:</w:t>
      </w:r>
      <w:r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w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u</w:t>
      </w:r>
      <w:r>
        <w:rPr/>
        <w:t xml:space="preserve">m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ß</w:t>
      </w:r>
      <w:r>
        <w:rPr/>
        <w:t xml:space="preserve">v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r</w:t>
      </w:r>
      <w:r>
        <w:rPr/>
        <w:t xml:space="preserve"> 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a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ä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t xml:space="preserve"> </w:t>
      </w:r>
      <w:r>
        <w:fldChar w:fldCharType="begin"/>
        <w:instrText xml:space="preserve">XE"unclear:Vb"</w:instrText>
        <w:fldChar w:fldCharType="separate"/>
      </w:r>
      <w:r/>
      <w:r>
        <w:fldChar w:fldCharType="end"/>
      </w:r>
      <w:r>
        <w:rPr/>
        <w:t xml:space="preserve">W</w:t>
      </w:r>
      <w:r>
        <w:rPr/>
        <w:t xml:space="preserve">o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ü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½</w:t>
      </w:r>
      <w:r>
        <w:rPr/>
        <w:t xml:space="preserve"> </w:t>
      </w:r>
      <w:r>
        <w:rPr/>
        <w:t xml:space="preserve">6</w:t>
      </w:r>
      <w:r>
        <w:rPr/>
        <w:t xml:space="preserve"> 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d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,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g</w:t>
      </w:r>
      <w:r>
        <w:rPr/>
        <w:t xml:space="preserve">d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9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d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y</w:t>
      </w:r>
      <w:r>
        <w:rPr/>
        <w:t xml:space="preserve">m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]</w:t>
      </w:r>
      <w:r>
        <w:t xml:space="preserve"> </w:t>
      </w:r>
      <w:r>
        <w:fldChar w:fldCharType="begin"/>
        <w:instrText xml:space="preserve">XE"abbrev:nachm [nachmittags]"</w:instrText>
        <w:fldChar w:fldCharType="separate"/>
      </w:r>
      <w:r/>
      <w:r>
        <w:fldChar w:fldCharType="end"/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p</w:t>
      </w:r>
      <w:r>
        <w:rPr>
          <w:strike w:val="true"/>
        </w:rPr>
        <w:t xml:space="preserve">l</w:t>
      </w:r>
      <w:r>
        <w:rPr>
          <w:strike w:val="true"/>
        </w:rPr>
        <w:t xml:space="preserve">ö</w:t>
      </w:r>
      <w:r>
        <w:rPr>
          <w:strike w:val="true"/>
        </w:rPr>
        <w:t xml:space="preserve">t</w:t>
      </w:r>
      <w:r>
        <w:rPr>
          <w:strike w:val="true"/>
        </w:rPr>
        <w:t xml:space="preserve">z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t xml:space="preserve"> 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;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l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p</w:t>
      </w:r>
      <w:r>
        <w:rPr>
          <w:strike w:val="true"/>
        </w:rPr>
        <w:t xml:space="preserve">a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ä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 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[</w:t>
      </w:r>
      <w:r>
        <w:rPr/>
        <w:t xml:space="preserve">*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“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t xml:space="preserve"> </w:t>
      </w:r>
    </w:p>
    <w:p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!</w:t>
      </w:r>
      <w:r>
        <w:t xml:space="preserve"> 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fldChar w:fldCharType="begin"/>
        <w:instrText xml:space="preserve">XE"abbrev:vorm. [vormittags]"</w:instrText>
        <w:fldChar w:fldCharType="separate"/>
      </w:r>
      <w:r/>
      <w:r>
        <w:fldChar w:fldCharType="end"/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½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7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r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!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l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w</w:t>
      </w:r>
      <w:r>
        <w:rPr/>
        <w:t xml:space="preserve">ä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N</w:t>
      </w:r>
      <w:r>
        <w:rPr/>
        <w:t xml:space="preserve">y</w:t>
      </w:r>
      <w:r>
        <w:rPr/>
        <w:t xml:space="preserve">m</w:t>
      </w:r>
      <w:r>
        <w:rPr/>
        <w:t xml:space="preserve">p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p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z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>
          <w:strike w:val="true"/>
        </w:rPr>
        <w:t xml:space="preserve">p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[</w:t>
      </w:r>
      <w:r>
        <w:rPr/>
        <w:t xml:space="preserve">*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r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-</w:t>
      </w:r>
      <w:r>
        <w:rPr/>
        <w:t xml:space="preserve">E</w:t>
      </w:r>
      <w:r>
        <w:rPr/>
        <w:t xml:space="preserve">x</w:t>
      </w:r>
      <w:r>
        <w:rPr/>
        <w:t xml:space="preserve">p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: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w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x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x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t xml:space="preserve"> </w:t>
      </w:r>
    </w:p>
    <w:p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w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o</w:t>
      </w:r>
      <w:r>
        <w:rPr>
          <w:strike w:val="true"/>
        </w:rPr>
        <w:t xml:space="preserve">s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]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>
          <w:strike w:val="true"/>
        </w:rPr>
        <w:t xml:space="preserve">,</w:t>
      </w:r>
      <w:r>
        <w:rPr/>
        <w:t xml:space="preserve"> 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k</w:t>
      </w:r>
      <w:r>
        <w:rPr>
          <w:strike w:val="true"/>
        </w:rPr>
        <w:t xml:space="preserve">o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/>
        <w:t xml:space="preserve">!</w:t>
      </w:r>
      <w:r>
        <w:t xml:space="preserve"> </w:t>
      </w:r>
    </w:p>
    <w:p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d</w:t>
      </w:r>
      <w:r>
        <w:rPr/>
        <w:t xml:space="preserve">a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</w:p>
    <w:p>
      <w:r>
        <w:rPr/>
        <w:t xml:space="preserve">2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>
          <w:u w:val="single"/>
        </w:rPr>
        <w:t xml:space="preserve">m</w:t>
      </w:r>
      <w:r>
        <w:rPr>
          <w:u w:val="single"/>
        </w:rPr>
        <w:t xml:space="preserve">i</w:t>
      </w:r>
      <w:r>
        <w:rPr>
          <w:u w:val="single"/>
        </w:rPr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–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“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5</w:t>
      </w:r>
      <w:r>
        <w:rPr/>
        <w:t xml:space="preserve"> 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p</w:t>
      </w:r>
      <w:r>
        <w:rPr/>
        <w:t xml:space="preserve">p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ä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f</w:t>
      </w:r>
      <w:r>
        <w:rPr/>
        <w:t xml:space="preserve">.</w:t>
      </w:r>
      <w:r>
        <w:t xml:space="preserve"> </w:t>
      </w:r>
      <w:r>
        <w:rPr/>
        <w:t xml:space="preserve">3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>
          <w:u w:val="single"/>
        </w:rPr>
        <w:t xml:space="preserve">P</w:t>
      </w:r>
      <w:r>
        <w:rPr>
          <w:u w:val="single"/>
        </w:rPr>
        <w:t xml:space="preserve">r</w:t>
      </w:r>
      <w:r>
        <w:rPr>
          <w:u w:val="single"/>
        </w:rPr>
        <w:t xml:space="preserve">o</w:t>
      </w:r>
      <w:r>
        <w:rPr>
          <w:u w:val="single"/>
        </w:rPr>
        <w:t xml:space="preserve">p</w:t>
      </w:r>
      <w:r>
        <w:rPr>
          <w:u w:val="single"/>
        </w:rPr>
        <w:t xml:space="preserve">h</w:t>
      </w:r>
      <w:r>
        <w:rPr>
          <w:u w:val="single"/>
        </w:rPr>
        <w:t xml:space="preserve">e</w:t>
      </w:r>
      <w:r>
        <w:rPr>
          <w:u w:val="single"/>
        </w:rPr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2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7</w:t>
      </w:r>
      <w:r>
        <w:rPr/>
        <w:t xml:space="preserve"> 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s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z</w:t>
      </w:r>
      <w:r>
        <w:rPr/>
        <w:t xml:space="preserve">u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l</w:t>
      </w:r>
      <w:r>
        <w:rPr/>
        <w:t xml:space="preserve">e</w:t>
      </w:r>
      <w:r>
        <w:rPr/>
        <w:t xml:space="preserve">x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ö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2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(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6</w:t>
      </w:r>
      <w:r>
        <w:rPr/>
        <w:t xml:space="preserve">)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rPr/>
        <w:t xml:space="preserve">.</w:t>
      </w:r>
      <w:r>
        <w:t xml:space="preserve"> </w:t>
      </w:r>
    </w:p>
    <w:p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8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t xml:space="preserve"> </w:t>
      </w:r>
    </w:p>
    <w:p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/>
        <w:t xml:space="preserve">,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r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k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-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a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-</w:t>
      </w:r>
      <w:r>
        <w:rPr/>
        <w:t xml:space="preserve">S</w:t>
      </w:r>
      <w:r>
        <w:rPr/>
        <w:t xml:space="preserve">a</w:t>
      </w:r>
      <w:r>
        <w:rPr/>
        <w:t xml:space="preserve">a</w:t>
      </w:r>
      <w:r>
        <w:rPr/>
        <w:t xml:space="preserve">l</w:t>
      </w:r>
      <w:r>
        <w:rPr/>
        <w:t xml:space="preserve">;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ß</w:t>
      </w:r>
      <w:r>
        <w:rPr/>
        <w:t xml:space="preserve">,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t xml:space="preserve"> </w:t>
      </w:r>
    </w:p>
    <w:p>
      <w:r>
        <w:rPr/>
        <w:t xml:space="preserve">3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ß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n</w:t>
      </w:r>
      <w:r>
        <w:rPr/>
        <w:t xml:space="preserve">ü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ß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i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fldChar w:fldCharType="begin"/>
        <w:instrText xml:space="preserve">XE"comment:*f. Seite"</w:instrText>
        <w:fldChar w:fldCharType="separate"/>
      </w:r>
      <w:r/>
      <w:r>
        <w:fldChar w:fldCharType="end"/>
      </w:r>
      <w:r>
        <w:rPr/>
        <w:t xml:space="preserve">[</w:t>
      </w:r>
      <w:r>
        <w:rPr/>
        <w:t xml:space="preserve">*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>
          <w:rStyle w:val="FootnoteReference"/>
        </w:rPr>
        <w:footnoteReference w:id="1"/>
      </w:r>
      <w:r>
        <w:rPr/>
        <w:t xml:space="preserve">]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ä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i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</w:p>
    <w:p/>
    <w:p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>
          <w:rStyle w:val="FootnoteReference"/>
        </w:rPr>
        <w:footnoteReference w:id="2"/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>
          <w:rStyle w:val="FootnoteReference"/>
        </w:rPr>
        <w:footnoteReference w:id="3"/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fldChar w:fldCharType="begin"/>
        <w:instrText xml:space="preserve">XE"comment:händig. "</w:instrText>
        <w:fldChar w:fldCharType="separate"/>
      </w:r>
      <w:r/>
      <w:r>
        <w:fldChar w:fldCharType="end"/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>
          <w:rStyle w:val="FootnoteReference"/>
        </w:rPr>
        <w:footnoteReference w:id="4"/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]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k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x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3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w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l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ü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m</w:t>
      </w:r>
      <w:r>
        <w:rPr/>
        <w:t xml:space="preserve">ü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ö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x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k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k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</w:p>
    <w:p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o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k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k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(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4</w:t>
      </w:r>
      <w:r>
        <w:rPr/>
        <w:t xml:space="preserve">)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ö</w:t>
      </w:r>
      <w:r>
        <w:rPr/>
        <w:t xml:space="preserve">s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g</w:t>
      </w:r>
      <w:r>
        <w:rPr/>
        <w:t xml:space="preserve">y</w:t>
      </w:r>
      <w:r>
        <w:rPr/>
        <w:t xml:space="preserve">m</w:t>
      </w:r>
      <w:r>
        <w:rPr/>
        <w:t xml:space="preserve">n</w:t>
      </w:r>
      <w:r>
        <w:rPr/>
        <w:t xml:space="preserve">a</w:t>
      </w:r>
      <w:r>
        <w:rPr/>
        <w:t xml:space="preserve">s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f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</w:p>
    <w:p>
      <w:r>
        <w:rPr/>
        <w:t xml:space="preserve">3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ü</w:t>
      </w:r>
      <w:r>
        <w:rPr/>
        <w:t xml:space="preserve">r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g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,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d</w:t>
      </w:r>
      <w:r>
        <w:rPr/>
        <w:t xml:space="preserve">t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f</w:t>
      </w:r>
      <w:r>
        <w:rPr/>
        <w:t xml:space="preserve">ä</w:t>
      </w:r>
      <w:r>
        <w:rPr/>
        <w:t xml:space="preserve">l</w:t>
      </w:r>
      <w:r>
        <w:rPr/>
        <w:t xml:space="preserve">z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z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ö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C</w:t>
      </w:r>
      <w:r>
        <w:rPr/>
        <w:t xml:space="preserve">l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(</w:t>
      </w:r>
      <w:r>
        <w:rPr/>
        <w:t xml:space="preserve">J</w:t>
      </w:r>
      <w:r>
        <w:rPr/>
        <w:t xml:space="preserve">.</w:t>
      </w:r>
      <w:r>
        <w:rPr/>
        <w:t xml:space="preserve"> </w:t>
      </w:r>
      <w:r>
        <w:rPr/>
        <w:t xml:space="preserve">C</w:t>
      </w:r>
      <w:r>
        <w:rPr/>
        <w:t xml:space="preserve">.</w:t>
      </w:r>
      <w:r>
        <w:rPr/>
        <w:t xml:space="preserve">)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.</w:t>
      </w:r>
      <w:r>
        <w:rPr/>
        <w:t xml:space="preserve"> </w:t>
      </w:r>
      <w:r>
        <w:rPr/>
        <w:t xml:space="preserve">C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r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r</w:t>
      </w:r>
      <w:r>
        <w:rPr>
          <w:strike w:val="true"/>
        </w:rPr>
        <w:t xml:space="preserve">ü</w:t>
      </w:r>
      <w:r>
        <w:rPr>
          <w:strike w:val="true"/>
        </w:rPr>
        <w:t xml:space="preserve">h</w:t>
      </w:r>
      <w:r>
        <w:rPr>
          <w:strike w:val="true"/>
        </w:rPr>
        <w:t xml:space="preserve">j</w:t>
      </w:r>
      <w:r>
        <w:rPr>
          <w:strike w:val="true"/>
        </w:rPr>
        <w:t xml:space="preserve">a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/>
        <w:t xml:space="preserve"> </w:t>
      </w:r>
      <w:r>
        <w:rPr/>
        <w:t xml:space="preserve"> </w:t>
      </w:r>
      <w:r>
        <w:rPr/>
        <w:t xml:space="preserve">A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2</w:t>
      </w:r>
      <w:r>
        <w:rPr/>
        <w:t xml:space="preserve">0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o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u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T</w:t>
      </w:r>
      <w:r>
        <w:rPr/>
        <w:t xml:space="preserve">e</w:t>
      </w:r>
      <w:r>
        <w:rPr/>
        <w:t xml:space="preserve">e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"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e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]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"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</w:p>
    <w:p>
      <w:r>
        <w:rPr/>
        <w:t xml:space="preserve">3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ü</w:t>
      </w:r>
      <w:r>
        <w:rPr/>
        <w:t xml:space="preserve">n</w:t>
      </w:r>
      <w:r>
        <w:rPr/>
        <w:t xml:space="preserve">n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ä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J</w:t>
      </w:r>
      <w:r>
        <w:rPr/>
        <w:t xml:space="preserve">.</w:t>
      </w:r>
      <w:r>
        <w:rPr/>
        <w:t xml:space="preserve"> </w:t>
      </w:r>
      <w:r>
        <w:rPr/>
        <w:t xml:space="preserve">C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ß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t xml:space="preserve"> </w:t>
      </w:r>
    </w:p>
    <w:p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b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“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m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>
          <w:u w:val="single"/>
        </w:rPr>
        <w:t xml:space="preserve">e</w:t>
      </w:r>
      <w:r>
        <w:rPr>
          <w:u w:val="single"/>
        </w:rPr>
        <w:t xml:space="preserve">i</w:t>
      </w:r>
      <w:r>
        <w:rPr>
          <w:u w:val="single"/>
        </w:rPr>
        <w:t xml:space="preserve">n</w:t>
      </w:r>
      <w:r>
        <w:rPr>
          <w:u w:val="single"/>
        </w:rPr>
        <w:t xml:space="preserve">e</w:t>
      </w:r>
      <w:r>
        <w:rPr>
          <w:u w:val="single"/>
        </w:rPr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d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(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f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k</w:t>
      </w:r>
      <w:r>
        <w:rPr/>
        <w:t xml:space="preserve">l</w:t>
      </w:r>
      <w:r>
        <w:rPr/>
        <w:t xml:space="preserve">ö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)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>
          <w:strike w:val="true"/>
        </w:rPr>
        <w:t xml:space="preserve">m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ö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k</w:t>
      </w:r>
      <w:r>
        <w:rPr>
          <w:strike w:val="true"/>
        </w:rPr>
        <w:t xml:space="preserve">a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z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ä</w:t>
      </w:r>
      <w:r>
        <w:rPr/>
        <w:t xml:space="preserve">s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Ä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ä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b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 </w:t>
      </w:r>
      <w:r>
        <w:t xml:space="preserve"> </w:t>
      </w:r>
      <w:r>
        <w:rPr/>
        <w:t xml:space="preserve">*</w:t>
      </w:r>
      <w:r>
        <w:t xml:space="preserve"> </w:t>
      </w:r>
    </w:p>
    <w:p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z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¬</w:t>
      </w:r>
      <w:r>
        <w:rPr/>
        <w:t xml:space="preserve"> </w:t>
      </w:r>
      <w:r>
        <w:rPr/>
        <w:t xml:space="preserve">(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4</w:t>
      </w:r>
      <w:r>
        <w:rPr/>
        <w:t xml:space="preserve">3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)</w:t>
      </w:r>
      <w:r>
        <w:t xml:space="preserve"> </w:t>
      </w:r>
    </w:p>
    <w:p>
      <w:r>
        <w:rPr/>
        <w:t xml:space="preserve">3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*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ä</w:t>
      </w:r>
      <w:r>
        <w:rPr/>
        <w:t xml:space="preserve">h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ä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r</w:t>
      </w:r>
    </w:p>
    <w:p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[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</w:p>
    <w:p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ö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ö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-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?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c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“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</w:p>
    <w:p>
      <w:r>
        <w:rPr/>
        <w:t xml:space="preserve">4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?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ä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a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l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t xml:space="preserve"> </w:t>
      </w:r>
    </w:p>
    <w:p>
      <w:r>
        <w:rPr/>
        <w:t xml:space="preserve">M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l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z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-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k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t xml:space="preserve"> </w:t>
      </w:r>
    </w:p>
    <w:p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e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ü</w:t>
      </w:r>
      <w:r>
        <w:rPr>
          <w:strike w:val="true"/>
        </w:rPr>
        <w:t xml:space="preserve">r</w:t>
      </w:r>
      <w:r>
        <w:rPr>
          <w:strike w:val="true"/>
        </w:rPr>
        <w:t xml:space="preserve">f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ä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n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„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[</w:t>
      </w:r>
      <w:r>
        <w:rPr/>
        <w:t xml:space="preserve">*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ü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p</w:t>
      </w:r>
      <w:r>
        <w:rPr>
          <w:strike w:val="true"/>
        </w:rPr>
        <w:t xml:space="preserve">p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t</w:t>
      </w:r>
      <w:r>
        <w:rPr/>
        <w:t xml:space="preserve">i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ö</w:t>
      </w:r>
      <w:r>
        <w:rPr/>
        <w:t xml:space="preserve">ß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a</w:t>
      </w:r>
      <w:r>
        <w:rPr/>
        <w:t xml:space="preserve">u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d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4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 </w:t>
      </w:r>
      <w:r>
        <w:rPr/>
        <w:t xml:space="preserve"> </w:t>
      </w:r>
      <w:r>
        <w:rPr/>
        <w:t xml:space="preserve">(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6</w:t>
      </w:r>
      <w:r>
        <w:rPr/>
        <w:t xml:space="preserve">.</w:t>
      </w:r>
      <w:r>
        <w:rPr/>
        <w:t xml:space="preserve">D</w:t>
      </w:r>
      <w:r>
        <w:rPr/>
        <w:t xml:space="preserve">e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3</w:t>
      </w:r>
      <w:r>
        <w:rPr/>
        <w:t xml:space="preserve">9</w:t>
      </w:r>
      <w:r>
        <w:rPr/>
        <w:t xml:space="preserve">)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p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p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k</w:t>
      </w:r>
      <w:r>
        <w:rPr/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r</w:t>
      </w:r>
      <w:r>
        <w:rPr>
          <w:strike w:val="true"/>
        </w:rPr>
        <w:t xml:space="preserve">o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k</w:t>
      </w:r>
      <w:r>
        <w:rPr/>
        <w:t xml:space="preserve">l</w:t>
      </w:r>
      <w:r>
        <w:rPr/>
        <w:t xml:space="preserve">u</w:t>
      </w:r>
      <w:r>
        <w:rPr/>
        <w:t xml:space="preserve">b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J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“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e</w:t>
      </w:r>
      <w:r>
        <w:rPr/>
        <w:t xml:space="preserve">-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t xml:space="preserve"> </w:t>
      </w:r>
    </w:p>
    <w:p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4</w:t>
      </w:r>
      <w:r>
        <w:rPr/>
        <w:t xml:space="preserve">0</w:t>
      </w:r>
      <w:r>
        <w:rPr/>
        <w:t xml:space="preserve">-</w:t>
      </w:r>
      <w:r>
        <w:rPr/>
        <w:t xml:space="preserve">6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e</w:t>
      </w:r>
      <w:r>
        <w:rPr/>
        <w:t xml:space="preserve">-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 </w:t>
      </w:r>
      <w:r>
        <w:rPr/>
        <w:t xml:space="preserve">M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[</w:t>
      </w:r>
      <w:r>
        <w:rPr/>
        <w:t xml:space="preserve">*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]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[</w:t>
      </w:r>
      <w:r>
        <w:rPr/>
        <w:t xml:space="preserve">*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</w:p>
    <w:p>
      <w:r>
        <w:rPr/>
        <w:t xml:space="preserve">4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-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</w:p>
    <w:p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“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m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¾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t xml:space="preserve"> </w:t>
      </w:r>
    </w:p>
    <w:p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-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(</w:t>
      </w:r>
      <w:r>
        <w:rPr/>
        <w:t xml:space="preserve">o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n</w:t>
      </w:r>
      <w:r>
        <w:rPr/>
        <w:t xml:space="preserve">i</w:t>
      </w:r>
      <w:r>
        <w:rPr/>
        <w:t xml:space="preserve"> </w:t>
      </w:r>
      <w:r>
        <w:rPr/>
        <w:t xml:space="preserve">ŭ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[</w:t>
      </w:r>
      <w:r>
        <w:rPr/>
        <w:t xml:space="preserve">*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ž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e</w:t>
      </w:r>
      <w:r>
        <w:rPr/>
        <w:t xml:space="preserve">)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Ä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*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*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*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]</w:t>
      </w:r>
      <w:r>
        <w:t xml:space="preserve"> </w:t>
      </w:r>
      <w:r>
        <w:fldChar w:fldCharType="begin"/>
        <w:instrText xml:space="preserve">XE"unclear:Konkretären"</w:instrText>
        <w:fldChar w:fldCharType="separate"/>
      </w:r>
      <w:r/>
      <w:r>
        <w:fldChar w:fldCharType="end"/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p</w:t>
      </w:r>
      <w:r>
        <w:rPr>
          <w:strike w:val="true"/>
        </w:rPr>
        <w:t xml:space="preserve">ü</w:t>
      </w:r>
      <w:r>
        <w:rPr>
          <w:strike w:val="true"/>
        </w:rPr>
        <w:t xml:space="preserve">n</w:t>
      </w:r>
      <w:r>
        <w:rPr>
          <w:strike w:val="true"/>
        </w:rPr>
        <w:t xml:space="preserve">k</w:t>
      </w:r>
      <w:r>
        <w:rPr>
          <w:strike w:val="true"/>
        </w:rPr>
        <w:t xml:space="preserve">t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>
          <w:u w:val="single"/>
        </w:rPr>
        <w:t xml:space="preserve">i</w:t>
      </w:r>
      <w:r>
        <w:rPr>
          <w:u w:val="single"/>
        </w:rPr>
        <w:t xml:space="preserve">c</w:t>
      </w:r>
      <w:r>
        <w:rPr>
          <w:u w:val="single"/>
        </w:rPr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"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T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o</w:t>
      </w:r>
      <w:r>
        <w:rPr/>
        <w:t xml:space="preserve">g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o</w:t>
      </w:r>
      <w:r>
        <w:rPr/>
        <w:t xml:space="preserve">k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o</w:t>
      </w:r>
      <w:r>
        <w:rPr/>
        <w:t xml:space="preserve">¬</w:t>
      </w:r>
      <w:r>
        <w:rPr/>
        <w:t xml:space="preserve">]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ö</w:t>
      </w:r>
      <w:r>
        <w:rPr/>
        <w:t xml:space="preserve">h</w:t>
      </w:r>
      <w:r>
        <w:rPr/>
        <w:t xml:space="preserve">4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w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—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o</w:t>
      </w:r>
      <w:r>
        <w:rPr>
          <w:strike w:val="true"/>
        </w:rPr>
        <w:t xml:space="preserve">s</w:t>
      </w:r>
      <w:r>
        <w:rPr>
          <w:strike w:val="true"/>
        </w:rPr>
        <w:t xml:space="preserve">u</w:t>
      </w:r>
      <w:r>
        <w:rPr>
          <w:strike w:val="true"/>
        </w:rPr>
        <w:t xml:space="preserve">m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a</w:t>
      </w:r>
      <w:r>
        <w:rPr>
          <w:strike w:val="true"/>
        </w:rPr>
        <w:t xml:space="preserve">i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g</w:t>
      </w:r>
      <w:r>
        <w:rPr>
          <w:strike w:val="true"/>
        </w:rPr>
        <w:t xml:space="preserve">s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m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"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d</w:t>
      </w:r>
      <w:r>
        <w:rPr>
          <w:strike w:val="true"/>
        </w:rPr>
        <w:t xml:space="preserve">r</w:t>
      </w:r>
      <w:r>
        <w:rPr>
          <w:strike w:val="true"/>
        </w:rPr>
        <w:t xml:space="preserve">ü</w:t>
      </w:r>
      <w:r>
        <w:rPr>
          <w:strike w:val="true"/>
        </w:rPr>
        <w:t xml:space="preserve">c</w:t>
      </w:r>
      <w:r>
        <w:rPr>
          <w:strike w:val="true"/>
        </w:rPr>
        <w:t xml:space="preserve">k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t xml:space="preserve"> </w:t>
      </w:r>
    </w:p>
    <w:p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d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ö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i</w:t>
      </w:r>
      <w:r>
        <w:rPr/>
        <w:t xml:space="preserve">l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"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;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“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-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</w:p>
    <w:p>
      <w:r>
        <w:rPr/>
        <w:t xml:space="preserve">4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Ä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ö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d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d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b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s</w:t>
      </w:r>
      <w:r>
        <w:rPr/>
        <w:t xml:space="preserve">b</w:t>
      </w:r>
      <w:r>
        <w:rPr/>
        <w:t xml:space="preserve">o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/>
        <w:t xml:space="preserve"> </w:t>
      </w:r>
      <w:r>
        <w:rPr/>
        <w:t xml:space="preserve">3</w:t>
      </w:r>
      <w:r>
        <w:rPr/>
        <w:t xml:space="preserve">0</w:t>
      </w:r>
      <w:r>
        <w:rPr/>
        <w:t xml:space="preserve">-</w:t>
      </w:r>
      <w:r>
        <w:rPr/>
        <w:t xml:space="preserve">4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ö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t xml:space="preserve"> </w:t>
      </w:r>
    </w:p>
    <w:p>
      <w:r>
        <w:rPr/>
        <w:t xml:space="preserve">5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[</w:t>
      </w:r>
      <w:r>
        <w:rPr/>
        <w:t xml:space="preserve">*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 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8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v</w:t>
      </w:r>
      <w:r>
        <w:rPr/>
        <w:t xml:space="preserve">i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g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d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"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u</w:t>
      </w:r>
      <w:r>
        <w:rPr>
          <w:strike w:val="true"/>
        </w:rPr>
        <w:t xml:space="preserve">m</w:t>
      </w:r>
      <w:r>
        <w:rPr>
          <w:strike w:val="true"/>
        </w:rPr>
        <w:t xml:space="preserve">m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¬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ß</w:t>
      </w:r>
      <w:r>
        <w:rPr>
          <w:strike w:val="true"/>
        </w:rPr>
        <w:t xml:space="preserve">t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y</w:t>
      </w:r>
      <w:r>
        <w:rPr/>
        <w:t xml:space="preserve">p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v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: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>
          <w:strike w:val="true"/>
        </w:rPr>
        <w:t xml:space="preserve">f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g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 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ß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g</w:t>
      </w:r>
      <w:r>
        <w:rPr>
          <w:strike w:val="true"/>
        </w:rPr>
        <w:t xml:space="preserve">t</w:t>
      </w:r>
      <w:r>
        <w:rPr>
          <w:strike w:val="true"/>
        </w:rPr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o</w:t>
      </w:r>
      <w:r>
        <w:rPr/>
        <w:t xml:space="preserve">b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ö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“</w:t>
      </w:r>
      <w:r>
        <w:rPr/>
        <w:t xml:space="preserve">;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;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f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ä</w:t>
      </w:r>
      <w:r>
        <w:rPr/>
        <w:t xml:space="preserve">m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ü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ö</w:t>
      </w:r>
      <w:r>
        <w:rPr/>
        <w:t xml:space="preserve">f</w:t>
      </w:r>
      <w:r>
        <w:rPr/>
        <w:t xml:space="preserve">f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o</w:t>
      </w:r>
      <w:r>
        <w:rPr>
          <w:strike w:val="true"/>
        </w:rPr>
        <w:t xml:space="preserve">h</w:t>
      </w:r>
      <w:r>
        <w:rPr>
          <w:strike w:val="true"/>
        </w:rPr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</w:p>
    <w:p>
      <w:r>
        <w:rPr/>
        <w:t xml:space="preserve">5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k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ä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]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t xml:space="preserve"> </w:t>
      </w:r>
    </w:p>
    <w:p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p</w:t>
      </w:r>
      <w:r>
        <w:rPr/>
        <w:t xml:space="preserve">u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k</w:t>
      </w:r>
      <w:r>
        <w:rPr/>
        <w:t xml:space="preserve">!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t xml:space="preserve"> </w:t>
      </w:r>
      <w:r>
        <w:fldChar w:fldCharType="begin"/>
        <w:instrText xml:space="preserve">XE"abbrev:R [Réaumur]"</w:instrText>
        <w:fldChar w:fldCharType="separate"/>
      </w:r>
      <w:r/>
      <w:r>
        <w:fldChar w:fldCharType="end"/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6</w:t>
      </w:r>
      <w:r>
        <w:rPr/>
        <w:t xml:space="preserve">°</w:t>
      </w:r>
      <w:r>
        <w:rPr/>
        <w:t xml:space="preserve"> 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1</w:t>
      </w:r>
      <w:r>
        <w:rPr/>
        <w:t xml:space="preserve">2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1</w:t>
      </w:r>
      <w:r>
        <w:rPr/>
        <w:t xml:space="preserve">1</w:t>
      </w:r>
      <w:r>
        <w:rPr/>
        <w:t xml:space="preserve">-</w:t>
      </w:r>
      <w:r>
        <w:rPr/>
        <w:t xml:space="preserve">1</w:t>
      </w:r>
      <w:r>
        <w:rPr/>
        <w:t xml:space="preserve">2</w:t>
      </w:r>
      <w:r>
        <w:rPr/>
        <w:t xml:space="preserve">°</w:t>
      </w:r>
      <w:r>
        <w:rPr/>
        <w:t xml:space="preserve"> 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h</w:t>
      </w:r>
      <w:r>
        <w:rPr/>
        <w:t xml:space="preserve">e</w:t>
      </w:r>
      <w:r>
        <w:rPr/>
        <w:t xml:space="preserve">;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r</w:t>
      </w:r>
      <w:r>
        <w:rPr/>
        <w:t xml:space="preserve">ä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x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l</w:t>
      </w:r>
      <w:r>
        <w:rPr/>
        <w:t xml:space="preserve">f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a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p</w:t>
      </w:r>
      <w:r>
        <w:rPr/>
        <w:t xml:space="preserve">l</w:t>
      </w:r>
      <w:r>
        <w:rPr/>
        <w:t xml:space="preserve">o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j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</w:p>
    <w:p>
      <w:r>
        <w:rPr/>
        <w:t xml:space="preserve">5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 </w:t>
      </w:r>
      <w:r>
        <w:rPr/>
        <w:t xml:space="preserve">k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4</w:t>
      </w:r>
      <w:r>
        <w:rPr/>
        <w:t xml:space="preserve"> </w:t>
      </w:r>
      <w:r>
        <w:rPr/>
        <w:t xml:space="preserve">k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[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P</w:t>
      </w:r>
      <w:r>
        <w:rPr/>
        <w:t xml:space="preserve">h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,</w:t>
      </w:r>
      <w:r>
        <w:t xml:space="preserve"> </w:t>
      </w:r>
    </w:p>
    <w:p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ä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o</w:t>
      </w:r>
      <w:r>
        <w:rPr/>
        <w:t xml:space="preserve">e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-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;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K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v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p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ö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5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a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r</w:t>
      </w:r>
      <w:r>
        <w:rPr/>
        <w:t xml:space="preserve">o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!</w:t>
      </w:r>
      <w:r>
        <w:rPr/>
        <w:t xml:space="preserve">"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3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r</w:t>
      </w:r>
      <w:r>
        <w:rPr>
          <w:strike w:val="true"/>
        </w:rPr>
        <w:t xml:space="preserve">d</w:t>
      </w:r>
      <w:r>
        <w:rPr/>
        <w:t xml:space="preserve"> 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;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 </w:t>
      </w:r>
      <w:r>
        <w:rPr>
          <w:strike w:val="true"/>
        </w:rPr>
        <w:t xml:space="preserve">j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u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"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v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A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a</w:t>
      </w:r>
      <w:r>
        <w:rPr/>
        <w:t xml:space="preserve">v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t</w:t>
      </w:r>
      <w:r>
        <w:rPr/>
        <w:t xml:space="preserve">: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b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u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x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z</w:t>
      </w:r>
      <w:r>
        <w:rPr/>
        <w:t xml:space="preserve">e</w:t>
      </w:r>
      <w:r>
        <w:rPr/>
        <w:t xml:space="preserve">ß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c</w:t>
      </w:r>
      <w:r>
        <w:rPr/>
        <w:t xml:space="preserve">o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</w:p>
    <w:p>
      <w:r>
        <w:rPr/>
        <w:t xml:space="preserve">5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T</w:t>
      </w:r>
      <w:r>
        <w:rPr/>
        <w:t xml:space="preserve">ü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f</w:t>
      </w:r>
      <w:r>
        <w:rPr/>
        <w:t xml:space="preserve">l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a</w:t>
      </w:r>
      <w:r>
        <w:rPr/>
        <w:t xml:space="preserve">ß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d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r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ü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n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m</w:t>
      </w:r>
      <w:r>
        <w:rPr/>
        <w:t xml:space="preserve">ö</w:t>
      </w:r>
      <w:r>
        <w:rPr/>
        <w:t xml:space="preserve">g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ü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–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j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v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l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6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>
          <w:u w:val="single"/>
        </w:rPr>
        <w:t xml:space="preserve">e</w:t>
      </w:r>
      <w:r>
        <w:rPr>
          <w:u w:val="single"/>
        </w:rPr>
        <w:t xml:space="preserve">i</w:t>
      </w:r>
      <w:r>
        <w:rPr>
          <w:u w:val="single"/>
        </w:rPr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„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2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>
          <w:strike w:val="true"/>
        </w:rPr>
        <w:t xml:space="preserve">v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ß</w:t>
      </w:r>
      <w:r>
        <w:rPr>
          <w:strike w:val="true"/>
        </w:rPr>
        <w:t xml:space="preserve">,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d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(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)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.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</w:p>
    <w:p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„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"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o</w:t>
      </w:r>
      <w:r>
        <w:rPr/>
        <w:t xml:space="preserve">b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;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l</w:t>
      </w:r>
      <w:r>
        <w:rPr/>
        <w:t xml:space="preserve">i</w:t>
      </w:r>
      <w:r>
        <w:rPr/>
        <w:t xml:space="preserve">g</w:t>
      </w:r>
      <w:r>
        <w:rPr/>
        <w:t xml:space="preserve">i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u</w:t>
      </w:r>
      <w:r>
        <w:rPr/>
        <w:t xml:space="preserve">f</w:t>
      </w:r>
      <w:r>
        <w:rPr/>
        <w:t xml:space="preserve">i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t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 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a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-</w:t>
      </w:r>
      <w:r>
        <w:rPr/>
        <w:t xml:space="preserve">R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z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2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t xml:space="preserve"> </w:t>
      </w:r>
      <w:r>
        <w:fldChar w:fldCharType="begin"/>
        <w:instrText xml:space="preserve">XE"abbrev:Kph. [Kriminalpolizeihauptkommissar?]"</w:instrText>
        <w:fldChar w:fldCharType="separate"/>
      </w:r>
      <w:r/>
      <w:r>
        <w:fldChar w:fldCharType="end"/>
      </w:r>
      <w:r>
        <w:rPr/>
        <w:t xml:space="preserve">1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p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ß</w:t>
      </w:r>
      <w:r>
        <w:rPr/>
        <w:t xml:space="preserve">d</w:t>
      </w:r>
      <w:r>
        <w:rPr/>
        <w:t xml:space="preserve">ö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(</w:t>
      </w:r>
      <w:r>
        <w:rPr/>
        <w:t xml:space="preserve">?</w:t>
      </w:r>
      <w:r>
        <w:rPr/>
        <w:t xml:space="preserve">)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t xml:space="preserve"> </w:t>
      </w:r>
    </w:p>
    <w:p>
      <w:r>
        <w:rPr/>
        <w:t xml:space="preserve">6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ä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u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r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C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„</w:t>
      </w:r>
      <w:r>
        <w:rPr/>
        <w:t xml:space="preserve">N</w:t>
      </w:r>
      <w:r>
        <w:rPr/>
        <w:t xml:space="preserve">a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"</w:t>
      </w:r>
      <w:r>
        <w:rPr/>
        <w:t xml:space="preserve">.</w:t>
      </w:r>
      <w:r>
        <w:t xml:space="preserve"> </w:t>
      </w:r>
    </w:p>
    <w:p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¾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o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b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ö</w:t>
      </w:r>
      <w:r>
        <w:rPr/>
        <w:t xml:space="preserve">t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r</w:t>
      </w:r>
      <w:r>
        <w:rPr/>
        <w:t xml:space="preserve">ä</w:t>
      </w:r>
      <w:r>
        <w:rPr/>
        <w:t xml:space="preserve">n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u</w:t>
      </w:r>
      <w:r>
        <w:rPr/>
        <w:t xml:space="preserve">g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6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fldChar w:fldCharType="begin"/>
        <w:instrText xml:space="preserve">XE"abbrev:Kb. [eventuell Kameradschaftsbund]"</w:instrText>
        <w:fldChar w:fldCharType="separate"/>
      </w:r>
      <w:r/>
      <w:r>
        <w:fldChar w:fldCharType="end"/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K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m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(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b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)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ä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8</w:t>
      </w:r>
      <w:r>
        <w:rPr/>
        <w:t xml:space="preserve">.</w:t>
      </w:r>
      <w:r>
        <w:rPr/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B</w:t>
      </w:r>
      <w:r>
        <w:rPr/>
        <w:t xml:space="preserve">ä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m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i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-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z</w:t>
      </w:r>
      <w:r>
        <w:rPr/>
        <w:t xml:space="preserve">ü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</w:p>
    <w:p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„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5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l</w:t>
      </w:r>
      <w:r>
        <w:rPr/>
        <w:t xml:space="preserve">z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„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"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o</w:t>
      </w:r>
      <w:r>
        <w:rPr/>
        <w:t xml:space="preserve">d</w:t>
      </w:r>
      <w:r>
        <w:rPr/>
        <w:t xml:space="preserve">d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:</w:t>
      </w:r>
      <w:r>
        <w:t xml:space="preserve"> </w:t>
      </w:r>
      <w:r>
        <w:rPr/>
        <w:t xml:space="preserve">„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?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'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"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t xml:space="preserve"> </w:t>
      </w:r>
    </w:p>
    <w:p>
      <w:r>
        <w:rPr/>
        <w:t xml:space="preserve">6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p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k</w:t>
      </w:r>
      <w:r>
        <w:rPr/>
        <w:t xml:space="preserve">u</w:t>
      </w:r>
      <w:r>
        <w:rPr/>
        <w:t xml:space="preserve">l</w:t>
      </w:r>
      <w:r>
        <w:rPr/>
        <w:t xml:space="preserve">l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(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)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1</w:t>
      </w:r>
      <w:r>
        <w:rPr/>
        <w:t xml:space="preserve">6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-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1</w:t>
      </w:r>
      <w:r>
        <w:rPr/>
        <w:t xml:space="preserve">/</w:t>
      </w:r>
      <w:r>
        <w:rPr/>
        <w:t xml:space="preserve">2</w:t>
      </w:r>
      <w:r>
        <w:rPr/>
        <w:t xml:space="preserve"> </w:t>
      </w:r>
      <w:r>
        <w:rPr/>
        <w:t xml:space="preserve">7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5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a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z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h</w:t>
      </w:r>
      <w:r>
        <w:rPr/>
        <w:t xml:space="preserve">e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n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u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z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l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e</w:t>
      </w:r>
      <w:r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1</w:t>
      </w:r>
      <w:r>
        <w:rPr/>
        <w:t xml:space="preserve">.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,</w:t>
      </w:r>
      <w:r>
        <w:t xml:space="preserve"> </w:t>
      </w:r>
    </w:p>
    <w:p>
      <w:r>
        <w:rPr/>
        <w:t xml:space="preserve">6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t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ü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ö</w:t>
      </w:r>
      <w:r>
        <w:rPr/>
        <w:t xml:space="preserve">ß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ö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t</w:t>
      </w:r>
      <w:r>
        <w:rPr/>
        <w:t xml:space="preserve">ä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ü</w:t>
      </w:r>
      <w:r>
        <w:rPr/>
        <w:t xml:space="preserve">r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ö</w:t>
      </w:r>
      <w:r>
        <w:rPr/>
        <w:t xml:space="preserve">c</w:t>
      </w:r>
      <w:r>
        <w:rPr/>
        <w:t xml:space="preserve">k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c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g</w:t>
      </w:r>
      <w:r>
        <w:rPr/>
        <w:t xml:space="preserve">e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2</w:t>
      </w:r>
      <w:r>
        <w:rPr/>
        <w:t xml:space="preserve">.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ä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ä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/>
        <w:t xml:space="preserve">2</w:t>
      </w:r>
      <w:r>
        <w:rPr/>
        <w:t xml:space="preserve">5</w:t>
      </w:r>
      <w:r>
        <w:rPr/>
        <w:t xml:space="preserve">.</w:t>
      </w:r>
      <w:r>
        <w:rPr/>
        <w:t xml:space="preserve"> </w:t>
      </w:r>
      <w:r>
        <w:rPr>
          <w:strike w:val="true"/>
        </w:rPr>
        <w:t xml:space="preserve">J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„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p</w:t>
      </w:r>
      <w:r>
        <w:rPr/>
        <w:t xml:space="preserve">a</w:t>
      </w:r>
      <w:r>
        <w:rPr/>
        <w:t xml:space="preserve">k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s</w:t>
      </w:r>
      <w:r>
        <w:rPr/>
        <w:t xml:space="preserve">ä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ß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s</w:t>
      </w:r>
      <w:r>
        <w:rPr/>
        <w:t xml:space="preserve">t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1</w:t>
      </w:r>
      <w:r>
        <w:rPr/>
        <w:t xml:space="preserve">0</w:t>
      </w:r>
      <w:r>
        <w:rPr/>
        <w:t xml:space="preserve">0</w:t>
      </w:r>
      <w:r>
        <w:rPr/>
        <w:t xml:space="preserve">0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)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;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ü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s</w:t>
      </w:r>
      <w:r>
        <w:t xml:space="preserve"> </w:t>
      </w:r>
    </w:p>
    <w:p>
      <w:r>
        <w:rPr/>
        <w:t xml:space="preserve">7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o</w:t>
      </w:r>
      <w:r>
        <w:rPr/>
        <w:t xml:space="preserve">r</w:t>
      </w:r>
      <w:r>
        <w:rPr/>
        <w:t xml:space="preserve">a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p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t xml:space="preserve"> </w:t>
      </w:r>
    </w:p>
    <w:p>
      <w:r>
        <w:rPr/>
        <w:t xml:space="preserve">[</w:t>
      </w:r>
      <w:r>
        <w:rPr/>
        <w:t xml:space="preserve">*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.</w:t>
      </w:r>
      <w:r>
        <w:rPr/>
        <w:t xml:space="preserve">]</w:t>
      </w:r>
      <w:r>
        <w:t xml:space="preserve"> </w:t>
      </w:r>
      <w:r>
        <w:rPr/>
        <w:t xml:space="preserve">2</w:t>
      </w:r>
      <w:r>
        <w:rPr/>
        <w:t xml:space="preserve">9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i</w:t>
      </w:r>
      <w:r>
        <w:rPr/>
        <w:t xml:space="preserve">d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t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 </w:t>
      </w:r>
      <w:r>
        <w:rPr/>
        <w:t xml:space="preserve">4</w:t>
      </w:r>
      <w:r>
        <w:rPr/>
        <w:t xml:space="preserve">0</w:t>
      </w:r>
      <w:r>
        <w:rPr/>
        <w:t xml:space="preserve">0</w:t>
      </w:r>
      <w:r>
        <w:rPr/>
        <w:t xml:space="preserve"> </w:t>
      </w:r>
      <w:r>
        <w:rPr/>
        <w:t xml:space="preserve">m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h</w:t>
      </w:r>
      <w:r>
        <w:rPr/>
        <w:t xml:space="preserve">o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]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m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t xml:space="preserve"> </w:t>
      </w:r>
    </w:p>
    <w:p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ü</w:t>
      </w:r>
      <w:r>
        <w:rPr/>
        <w:t xml:space="preserve">g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l</w:t>
      </w:r>
      <w:r>
        <w:rPr/>
        <w:t xml:space="preserve">t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l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m</w:t>
      </w:r>
      <w:r>
        <w:rPr/>
        <w:t xml:space="preserve">ä</w:t>
      </w:r>
      <w:r>
        <w:rPr/>
        <w:t xml:space="preserve">ß</w:t>
      </w:r>
      <w:r>
        <w:rPr/>
        <w:t xml:space="preserve">i</w:t>
      </w:r>
      <w:r>
        <w:rPr/>
        <w:t xml:space="preserve">g</w:t>
      </w:r>
      <w:r>
        <w:rPr/>
        <w:t xml:space="preserve">;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ä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ü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r</w:t>
      </w:r>
      <w:r>
        <w:rPr/>
        <w:t xml:space="preserve">k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</w:p>
    <w:p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n</w:t>
      </w:r>
      <w:r>
        <w:rPr/>
        <w:t xml:space="preserve">o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t xml:space="preserve"> </w:t>
      </w:r>
    </w:p>
    <w:p>
      <w:r>
        <w:rPr/>
        <w:t xml:space="preserve">7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</w:p>
    <w:p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n</w:t>
      </w:r>
      <w:r>
        <w:rPr/>
        <w:t xml:space="preserve">ü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Ö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o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l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ö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l</w:t>
      </w:r>
      <w:r>
        <w:rPr/>
        <w:t xml:space="preserve">b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m</w:t>
      </w:r>
      <w:r>
        <w:rPr/>
        <w:t xml:space="preserve">ü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g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r</w:t>
      </w:r>
      <w:r>
        <w:rPr/>
        <w:t xml:space="preserve">a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</w:p>
    <w:p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i</w:t>
      </w:r>
      <w:r>
        <w:rPr/>
        <w:t xml:space="preserve">f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P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l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t</w:t>
      </w:r>
      <w:r>
        <w:rPr>
          <w:strike w:val="true"/>
        </w:rPr>
        <w:t xml:space="preserve">r</w:t>
      </w:r>
      <w:r>
        <w:rPr>
          <w:strike w:val="true"/>
        </w:rPr>
        <w:t xml:space="preserve">o</w:t>
      </w:r>
      <w:r>
        <w:rPr>
          <w:strike w:val="true"/>
        </w:rPr>
        <w:t xml:space="preserve">t</w:t>
      </w:r>
      <w:r>
        <w:rPr>
          <w:strike w:val="true"/>
        </w:rPr>
        <w:t xml:space="preserve">z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o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h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]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r</w:t>
      </w:r>
      <w:r>
        <w:rPr/>
        <w:t xml:space="preserve">ü</w:t>
      </w:r>
      <w:r>
        <w:rPr/>
        <w:t xml:space="preserve">c</w:t>
      </w:r>
      <w:r>
        <w:rPr/>
        <w:t xml:space="preserve">k</w:t>
      </w:r>
      <w:r>
        <w:fldChar w:fldCharType="begin"/>
        <w:instrText xml:space="preserve">XE"unclear:diejenigen"</w:instrText>
        <w:fldChar w:fldCharType="separate"/>
      </w:r>
      <w:r/>
      <w:r>
        <w:fldChar w:fldCharType="end"/>
      </w:r>
      <w:r>
        <w:rPr/>
        <w:t xml:space="preserve">[</w:t>
      </w:r>
      <w:r>
        <w:rPr/>
        <w:t xml:space="preserve">*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)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l</w:t>
      </w:r>
      <w:r>
        <w:rPr/>
        <w:t xml:space="preserve">o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t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v</w:t>
      </w:r>
      <w:r>
        <w:rPr/>
        <w:t xml:space="preserve">i</w:t>
      </w:r>
      <w:r>
        <w:rPr/>
        <w:t xml:space="preserve">e</w:t>
      </w:r>
      <w:r>
        <w:rPr/>
        <w:t xml:space="preserve">l</w:t>
      </w:r>
      <w:r>
        <w:rPr/>
        <w:t xml:space="preserve">f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i</w:t>
      </w:r>
      <w:r>
        <w:rPr/>
        <w:t xml:space="preserve">v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g</w:t>
      </w:r>
      <w:r>
        <w:rPr/>
        <w:t xml:space="preserve">o</w:t>
      </w:r>
      <w:r>
        <w:rPr/>
        <w:t xml:space="preserve">i</w:t>
      </w:r>
      <w:r>
        <w:rPr/>
        <w:t xml:space="preserve">s</w:t>
      </w:r>
      <w:r>
        <w:rPr/>
        <w:t xml:space="preserve">m</w:t>
      </w:r>
      <w:r>
        <w:rPr/>
        <w:t xml:space="preserve">u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</w:p>
    <w:p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T</w:t>
      </w:r>
      <w:r>
        <w:rPr/>
        <w:t xml:space="preserve">u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P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j</w:t>
      </w:r>
      <w:r>
        <w:rPr/>
        <w:t xml:space="preserve">a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g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f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o</w:t>
      </w:r>
      <w:r>
        <w:rPr/>
        <w:t xml:space="preserve">f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e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1</w:t>
      </w:r>
      <w:r>
        <w:rPr/>
        <w:t xml:space="preserve">9</w:t>
      </w:r>
      <w:r>
        <w:rPr/>
        <w:t xml:space="preserve">1</w:t>
      </w:r>
      <w:r>
        <w:rPr/>
        <w:t xml:space="preserve">9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P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w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t xml:space="preserve"> </w:t>
      </w:r>
    </w:p>
    <w:p>
      <w:r>
        <w:rPr/>
        <w:t xml:space="preserve">7</w:t>
      </w:r>
      <w:r>
        <w:rPr/>
        <w:t xml:space="preserve">5</w:t>
      </w:r>
      <w:r>
        <w:rPr/>
        <w:t xml:space="preserve">.</w:t>
      </w:r>
      <w: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o</w:t>
      </w:r>
      <w:r>
        <w:rPr>
          <w:strike w:val="true"/>
        </w:rPr>
        <w:t xml:space="preserve">b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ä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u</w:t>
      </w:r>
      <w:r>
        <w:rPr/>
        <w:t xml:space="preserve">t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t xml:space="preserve"> </w:t>
      </w:r>
    </w:p>
    <w:p>
      <w:r>
        <w:rPr/>
        <w:t xml:space="preserve">L</w:t>
      </w:r>
      <w:r>
        <w:rPr/>
        <w:t xml:space="preserve">ü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a</w:t>
      </w:r>
      <w:r>
        <w:rPr/>
        <w:t xml:space="preserve">t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ü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f</w:t>
      </w:r>
      <w:r>
        <w:rPr/>
        <w:t xml:space="preserve">a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>
          <w:u w:val="single"/>
        </w:rPr>
        <w:t xml:space="preserve">s</w:t>
      </w:r>
      <w:r>
        <w:rPr>
          <w:u w:val="single"/>
        </w:rPr>
        <w:t xml:space="preserve">e</w:t>
      </w:r>
      <w:r>
        <w:rPr>
          <w:u w:val="single"/>
        </w:rPr>
        <w:t xml:space="preserve">i</w:t>
      </w:r>
      <w:r>
        <w:rPr>
          <w:u w:val="single"/>
        </w:rPr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o</w:t>
      </w:r>
      <w:r>
        <w:rPr/>
        <w:t xml:space="preserve">r</w:t>
      </w:r>
      <w:r>
        <w:rPr/>
        <w:t xml:space="preserve">i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v</w:t>
      </w:r>
      <w:r>
        <w:rPr/>
        <w:t xml:space="preserve">ö</w:t>
      </w:r>
      <w:r>
        <w:rPr/>
        <w:t xml:space="preserve">l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u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b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o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3</w:t>
      </w:r>
      <w:r>
        <w:rPr/>
        <w:t xml:space="preserve">/</w:t>
      </w:r>
      <w:r>
        <w:rPr/>
        <w:t xml:space="preserve">4</w:t>
      </w:r>
      <w:r>
        <w:rPr/>
        <w:t xml:space="preserve"> </w:t>
      </w:r>
      <w:r>
        <w:rPr/>
        <w:t xml:space="preserve">1</w:t>
      </w:r>
      <w:r>
        <w:rPr/>
        <w:t xml:space="preserve">2</w:t>
      </w:r>
      <w:r>
        <w:rPr>
          <w:vertAlign w:val="superscript"/>
        </w:rPr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r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</w:p>
    <w:p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w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1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½</w:t>
      </w:r>
      <w:r>
        <w:rPr/>
        <w:t xml:space="preserve"> </w:t>
      </w:r>
      <w:r>
        <w:rPr/>
        <w:t xml:space="preserve">2</w:t>
      </w:r>
      <w:r>
        <w:rPr/>
        <w:t xml:space="preserve"> 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o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z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z</w:t>
      </w:r>
      <w:r>
        <w:rPr/>
        <w:t xml:space="preserve">ä</w:t>
      </w:r>
      <w:r>
        <w:rPr/>
        <w:t xml:space="preserve">h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h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„</w:t>
      </w:r>
      <w:r>
        <w:rPr/>
        <w:t xml:space="preserve">o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"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r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>
          <w:u w:val="single"/>
        </w:rPr>
        <w:t xml:space="preserve">M</w:t>
      </w:r>
      <w:r>
        <w:rPr>
          <w:u w:val="single"/>
        </w:rPr>
        <w:t xml:space="preserve">i</w:t>
      </w:r>
      <w:r>
        <w:rPr>
          <w:u w:val="single"/>
        </w:rPr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ä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r</w:t>
      </w:r>
      <w:r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u</w:t>
      </w:r>
      <w:r>
        <w:rPr/>
        <w:t xml:space="preserve">g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;</w:t>
      </w:r>
      <w:r>
        <w:rPr/>
        <w:t xml:space="preserve">]</w:t>
      </w:r>
      <w:r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u</w:t>
      </w:r>
      <w:r>
        <w:rPr/>
        <w:t xml:space="preserve">r</w:t>
      </w:r>
      <w:r>
        <w:rPr/>
        <w:t xml:space="preserve">z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ö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o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„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s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"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b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t xml:space="preserve"> </w:t>
      </w:r>
    </w:p>
    <w:p>
      <w:r>
        <w:rPr/>
        <w:t xml:space="preserve">7</w:t>
      </w:r>
      <w:r>
        <w:rPr/>
        <w:t xml:space="preserve">7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B</w:t>
      </w:r>
      <w:r>
        <w:rPr/>
        <w:t xml:space="preserve">a</w:t>
      </w:r>
      <w:r>
        <w:rPr/>
        <w:t xml:space="preserve">y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ü</w:t>
      </w:r>
      <w:r>
        <w:rPr>
          <w:strike w:val="true"/>
        </w:rPr>
        <w:t xml:space="preserve">c</w:t>
      </w:r>
      <w:r>
        <w:rPr>
          <w:strike w:val="true"/>
        </w:rPr>
        <w:t xml:space="preserve">k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t xml:space="preserve"> </w:t>
      </w:r>
    </w:p>
    <w:p>
      <w:r>
        <w:rPr/>
        <w:t xml:space="preserve">z</w:t>
      </w:r>
      <w:r>
        <w:rPr/>
        <w:t xml:space="preserve">a</w:t>
      </w:r>
      <w:r>
        <w:rPr/>
        <w:t xml:space="preserve">h</w:t>
      </w:r>
      <w:r>
        <w:rPr/>
        <w:t xml:space="preserve">l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t xml:space="preserve"> 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:</w:t>
      </w:r>
      <w:r>
        <w:rPr/>
        <w:t xml:space="preserve"> </w:t>
      </w:r>
      <w:r>
        <w:rPr/>
        <w:t xml:space="preserve">„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t xml:space="preserve"> 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?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u</w:t>
      </w:r>
      <w:r>
        <w:rPr/>
        <w:t xml:space="preserve">m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?</w:t>
      </w:r>
      <w:r>
        <w:rPr/>
        <w:t xml:space="preserve">"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f</w:t>
      </w:r>
      <w:r>
        <w:rPr/>
        <w:t xml:space="preserve">u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p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ä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ü</w:t>
      </w:r>
      <w:r>
        <w:rPr/>
        <w:t xml:space="preserve">r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h</w:t>
      </w:r>
      <w:r>
        <w:rPr/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6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f</w:t>
      </w:r>
      <w:r>
        <w:rPr/>
        <w:t xml:space="preserve">ä</w:t>
      </w:r>
      <w:r>
        <w:rPr/>
        <w:t xml:space="preserve">n</w:t>
      </w:r>
      <w:r>
        <w:rPr/>
        <w:t xml:space="preserve">g</w:t>
      </w:r>
      <w:r>
        <w:rPr/>
        <w:t xml:space="preserve">n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ä</w:t>
      </w:r>
      <w:r>
        <w:rPr>
          <w:strike w:val="true"/>
        </w:rPr>
        <w:t xml:space="preserve">u</w:t>
      </w:r>
      <w:r>
        <w:rPr>
          <w:strike w:val="true"/>
        </w:rPr>
        <w:t xml:space="preserve">f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u</w:t>
      </w:r>
      <w:r>
        <w:rPr>
          <w:strike w:val="true"/>
        </w:rPr>
        <w:t xml:space="preserve">ß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</w:p>
    <w:p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q</w:t>
      </w:r>
      <w:r>
        <w:rPr/>
        <w:t xml:space="preserve">u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f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ü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f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9</w:t>
      </w:r>
      <w:r>
        <w:rPr/>
        <w:t xml:space="preserve">0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ä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  <w:r>
        <w:rPr/>
        <w:t xml:space="preserve">w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r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k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ß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ä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h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h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n</w:t>
      </w:r>
      <w:r>
        <w:rPr/>
        <w:t xml:space="preserve"> </w:t>
      </w:r>
      <w:r>
        <w:rPr/>
        <w:t xml:space="preserve">ä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o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g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R</w:t>
      </w:r>
      <w:r>
        <w:rPr/>
        <w:t xml:space="preserve">a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t xml:space="preserve"> </w:t>
      </w:r>
    </w:p>
    <w:p>
      <w:r>
        <w:rPr/>
        <w:t xml:space="preserve">8</w:t>
      </w:r>
      <w:r>
        <w:rPr/>
        <w:t xml:space="preserve">1</w:t>
      </w:r>
      <w:r>
        <w:rPr/>
        <w:t xml:space="preserve">.</w:t>
      </w:r>
      <w:r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a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h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b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z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p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p</w:t>
      </w:r>
      <w:r>
        <w:rPr/>
        <w:t xml:space="preserve">p</w:t>
      </w:r>
      <w:r>
        <w:rPr/>
        <w:t xml:space="preserve">a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P</w:t>
      </w:r>
      <w:r>
        <w:rPr/>
        <w:t xml:space="preserve">ö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</w:p>
    <w:p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w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t</w:t>
      </w:r>
      <w:r>
        <w:rPr/>
        <w:t xml:space="preserve">ä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l</w:t>
      </w:r>
      <w:r>
        <w:rPr/>
        <w:t xml:space="preserve">h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p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A</w:t>
      </w:r>
      <w:r>
        <w:rPr/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ü</w:t>
      </w:r>
      <w:r>
        <w:rPr>
          <w:strike w:val="true"/>
        </w:rPr>
        <w:t xml:space="preserve">r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r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n</w:t>
      </w:r>
      <w:r>
        <w:rPr/>
        <w:t xml:space="preserve">ä</w:t>
      </w:r>
      <w:r>
        <w:rPr/>
        <w:t xml:space="preserve">m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d</w:t>
      </w:r>
      <w:r>
        <w:rPr/>
        <w:t xml:space="preserve">e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l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ü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,</w:t>
      </w:r>
      <w:r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z</w:t>
      </w:r>
      <w:r>
        <w:rPr/>
        <w:t xml:space="preserve">u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[</w:t>
      </w:r>
      <w:r>
        <w:rPr/>
        <w:t xml:space="preserve">*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]</w:t>
      </w:r>
      <w:r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z</w:t>
      </w:r>
      <w:r>
        <w:rPr/>
        <w:t xml:space="preserve">e</w:t>
      </w:r>
      <w:r>
        <w:rPr/>
        <w:t xml:space="preserve">h</w:t>
      </w:r>
      <w:r>
        <w:rPr/>
        <w:t xml:space="preserve">n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t xml:space="preserve"> </w:t>
      </w:r>
      <w:r>
        <w:rPr/>
        <w:t xml:space="preserve">k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s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ä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t</w:t>
      </w:r>
      <w:r>
        <w:rPr/>
        <w:t xml:space="preserve"> </w:t>
      </w:r>
      <w:r>
        <w:rPr/>
        <w:t xml:space="preserve">i</w:t>
      </w:r>
      <w:r>
        <w:rPr/>
        <w:t xml:space="preserve">s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s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f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t xml:space="preserve"> </w:t>
      </w:r>
    </w:p>
    <w:p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m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u</w:t>
      </w:r>
      <w:r>
        <w:rPr/>
        <w:t xml:space="preserve">n</w:t>
      </w:r>
      <w:r>
        <w:rPr/>
        <w:t xml:space="preserve">a</w:t>
      </w:r>
      <w:r>
        <w:rPr/>
        <w:t xml:space="preserve">l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ß</w:t>
      </w:r>
      <w:r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.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h</w:t>
      </w:r>
      <w:r>
        <w:rPr/>
        <w:t xml:space="preserve">a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t xml:space="preserve"> </w:t>
      </w:r>
      <w:r>
        <w:rPr/>
        <w:t xml:space="preserve">w</w:t>
      </w:r>
      <w:r>
        <w:rPr/>
        <w:t xml:space="preserve">u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r</w:t>
      </w:r>
      <w:r>
        <w:rPr/>
        <w:t xml:space="preserve">o</w:t>
      </w:r>
      <w:r>
        <w:rPr/>
        <w:t xml:space="preserve">h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o</w:t>
      </w:r>
      <w:r>
        <w:rPr/>
        <w:t xml:space="preserve">l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l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a</w:t>
      </w:r>
      <w:r>
        <w:rPr/>
        <w:t xml:space="preserve">t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.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m</w:t>
      </w:r>
      <w:r>
        <w:rPr/>
        <w:t xml:space="preserve">f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]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d</w:t>
      </w:r>
      <w:r>
        <w:rPr/>
        <w:t xml:space="preserve">,</w:t>
      </w:r>
      <w: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>
          <w:strike w:val="true"/>
        </w:rPr>
        <w:t xml:space="preserve"> </w:t>
      </w:r>
      <w:r>
        <w:rPr>
          <w:strike w:val="true"/>
        </w:rPr>
        <w:t xml:space="preserve">,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f</w:t>
      </w:r>
      <w:r>
        <w:rPr>
          <w:strike w:val="true"/>
        </w:rPr>
        <w:t xml:space="preserve">l</w:t>
      </w:r>
      <w:r>
        <w:rPr>
          <w:strike w:val="true"/>
        </w:rPr>
        <w:t xml:space="preserve">u</w:t>
      </w:r>
      <w:r>
        <w:rPr>
          <w:strike w:val="true"/>
        </w:rPr>
        <w:t xml:space="preserve">g</w:t>
      </w:r>
      <w:r>
        <w:rPr>
          <w:strike w:val="true"/>
        </w:rPr>
        <w:t xml:space="preserve">.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[</w:t>
      </w:r>
      <w:r>
        <w:rPr/>
        <w:t xml:space="preserve">*</w:t>
      </w:r>
      <w:r>
        <w:rPr/>
        <w:t xml:space="preserve">b</w:t>
      </w:r>
      <w:r>
        <w:rPr/>
        <w:t xml:space="preserve">e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B</w:t>
      </w:r>
      <w:r>
        <w:rPr/>
        <w:t xml:space="preserve">ü</w:t>
      </w:r>
      <w:r>
        <w:rPr/>
        <w:t xml:space="preserve">r</w:t>
      </w:r>
      <w:r>
        <w:rPr/>
        <w:t xml:space="preserve">o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6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g</w:t>
      </w:r>
      <w:r>
        <w:rPr/>
        <w:t xml:space="preserve">k</w:t>
      </w:r>
      <w:r>
        <w:rPr/>
        <w:t xml:space="preserve">r</w:t>
      </w:r>
      <w:r>
        <w:rPr/>
        <w:t xml:space="preserve">a</w:t>
      </w:r>
      <w:r>
        <w:rPr/>
        <w:t xml:space="preserve">f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e</w:t>
      </w:r>
      <w:r>
        <w:rPr/>
        <w:t xml:space="preserve">h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ß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a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h</w:t>
      </w:r>
      <w:r>
        <w:rPr/>
        <w:t xml:space="preserve">;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p</w:t>
      </w:r>
      <w:r>
        <w:rPr/>
        <w:t xml:space="preserve">f</w:t>
      </w:r>
      <w:r>
        <w:rPr/>
        <w:t xml:space="preserve"> </w:t>
      </w:r>
      <w:r>
        <w:rPr/>
        <w:t xml:space="preserve">f</w:t>
      </w:r>
      <w:r>
        <w:rPr/>
        <w:t xml:space="preserve">ü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i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;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T</w:t>
      </w:r>
      <w:r>
        <w:rPr/>
        <w:t xml:space="preserve">a</w:t>
      </w:r>
      <w:r>
        <w:rPr/>
        <w:t xml:space="preserve">f</w:t>
      </w:r>
      <w:r>
        <w:rPr/>
        <w:t xml:space="preserve">e</w:t>
      </w:r>
      <w:r>
        <w:rPr/>
        <w:t xml:space="preserve">l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e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O</w:t>
      </w:r>
      <w:r>
        <w:rPr/>
        <w:t xml:space="preserve">r</w:t>
      </w:r>
      <w:r>
        <w:rPr/>
        <w:t xml:space="preserve">t</w:t>
      </w:r>
      <w:r>
        <w:rPr/>
        <w:t xml:space="preserve">s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p</w:t>
      </w:r>
      <w:r>
        <w:rPr/>
        <w:t xml:space="preserve">p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u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o</w:t>
      </w:r>
      <w:r>
        <w:rPr/>
        <w:t xml:space="preserve">b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m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b</w:t>
      </w:r>
      <w:r>
        <w:rPr/>
        <w:t xml:space="preserve">i</w:t>
      </w:r>
      <w:r>
        <w:rPr/>
        <w:t xml:space="preserve">s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r</w:t>
      </w:r>
      <w:r>
        <w:rPr/>
        <w:t xml:space="preserve">t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,</w:t>
      </w:r>
      <w:r>
        <w:t xml:space="preserve"> </w:t>
      </w:r>
    </w:p>
    <w:p>
      <w:r>
        <w:rPr/>
        <w:t xml:space="preserve">8</w:t>
      </w:r>
      <w:r>
        <w:rPr/>
        <w:t xml:space="preserve">3</w:t>
      </w:r>
      <w:r>
        <w:rPr/>
        <w:t xml:space="preserve">.</w:t>
      </w:r>
      <w:r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u</w:t>
      </w:r>
      <w:r>
        <w:rPr/>
        <w:t xml:space="preserve">r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d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o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n</w:t>
      </w:r>
      <w:r>
        <w:rPr/>
        <w:t xml:space="preserve">b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u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e</w:t>
      </w:r>
      <w:r>
        <w:rPr/>
        <w:t xml:space="preserve">u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t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i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s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s</w:t>
      </w:r>
      <w:r>
        <w:rPr/>
        <w:t xml:space="preserve">p</w:t>
      </w:r>
      <w:r>
        <w:rPr/>
        <w:t xml:space="preserve">r</w:t>
      </w:r>
      <w:r>
        <w:rPr/>
        <w:t xml:space="preserve">e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z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t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>
          <w:u w:val="single"/>
        </w:rPr>
        <w:t xml:space="preserve">i</w:t>
      </w:r>
      <w:r>
        <w:rPr>
          <w:u w:val="single"/>
        </w:rPr>
        <w:t xml:space="preserve">c</w:t>
      </w:r>
      <w:r>
        <w:rPr>
          <w:u w:val="single"/>
        </w:rPr>
        <w:t xml:space="preserve">h</w:t>
      </w:r>
      <w:r>
        <w:rPr/>
        <w:t xml:space="preserve"> 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s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s</w:t>
      </w:r>
      <w:r>
        <w:rPr/>
        <w:t xml:space="preserve">t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ß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,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-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</w:p>
    <w:p>
      <w:r>
        <w:rPr/>
        <w:t xml:space="preserve">m</w:t>
      </w:r>
      <w:r>
        <w:rPr/>
        <w:t xml:space="preserve">o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t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s</w:t>
      </w:r>
      <w:r>
        <w:rPr/>
        <w:t xml:space="preserve"> </w:t>
      </w:r>
      <w:r>
        <w:rPr/>
        <w:t xml:space="preserve">„</w:t>
      </w:r>
      <w:r>
        <w:rPr/>
        <w:t xml:space="preserve">F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"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z</w:t>
      </w:r>
      <w:r>
        <w:rPr/>
        <w:t xml:space="preserve">u</w:t>
      </w:r>
      <w:r>
        <w:rPr/>
        <w:t xml:space="preserve">t</w:t>
      </w:r>
      <w:r>
        <w:rPr/>
        <w:t xml:space="preserve">r</w:t>
      </w:r>
      <w:r>
        <w:rPr/>
        <w:t xml:space="preserve">a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a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,</w:t>
      </w:r>
      <w:r>
        <w:rPr/>
        <w:t xml:space="preserve"> </w:t>
      </w:r>
      <w:r>
        <w:rPr/>
        <w:t xml:space="preserve">w</w:t>
      </w:r>
      <w:r>
        <w:rPr/>
        <w:t xml:space="preserve">e</w:t>
      </w:r>
      <w:r>
        <w:rPr/>
        <w:t xml:space="preserve">i</w:t>
      </w:r>
      <w:r>
        <w:rPr/>
        <w:t xml:space="preserve">l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k</w:t>
      </w:r>
      <w:r>
        <w:rPr/>
        <w:t xml:space="preserve">l</w:t>
      </w:r>
      <w:r>
        <w:rPr/>
        <w:t xml:space="preserve">ä</w:t>
      </w:r>
      <w:r>
        <w:rPr/>
        <w:t xml:space="preserve">r</w:t>
      </w:r>
      <w:r>
        <w:rPr/>
        <w:t xml:space="preserve">t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p</w:t>
      </w:r>
      <w:r>
        <w:rPr/>
        <w:t xml:space="preserve">o</w:t>
      </w:r>
      <w:r>
        <w:rPr/>
        <w:t xml:space="preserve">l</w:t>
      </w:r>
      <w:r>
        <w:rPr/>
        <w:t xml:space="preserve">i</w:t>
      </w:r>
      <w:r>
        <w:rPr/>
        <w:t xml:space="preserve">t</w:t>
      </w:r>
      <w:r>
        <w:rPr/>
        <w:t xml:space="preserve">i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f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m</w:t>
      </w:r>
      <w:r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b</w:t>
      </w:r>
      <w:r>
        <w:rPr/>
        <w:t xml:space="preserve">o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h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o</w:t>
      </w:r>
      <w:r>
        <w:rPr/>
        <w:t xml:space="preserve">r</w:t>
      </w:r>
      <w:r>
        <w:rPr/>
        <w:t xml:space="preserve">d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 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h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l</w:t>
      </w:r>
      <w:r>
        <w:rPr/>
        <w:t xml:space="preserve">e</w:t>
      </w:r>
      <w:r>
        <w:rPr/>
        <w:t xml:space="preserve">,</w:t>
      </w:r>
      <w:r>
        <w:rPr/>
        <w:t xml:space="preserve"> </w:t>
      </w:r>
      <w:r>
        <w:rPr/>
        <w:t xml:space="preserve">a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z</w:t>
      </w:r>
      <w:r>
        <w:rPr/>
        <w:t xml:space="preserve">i</w:t>
      </w:r>
      <w:r>
        <w:rPr/>
        <w:t xml:space="preserve">r</w:t>
      </w:r>
      <w:r>
        <w:rPr/>
        <w:t xml:space="preserve">k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u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</w:p>
    <w:p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b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z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f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O</w:t>
      </w:r>
      <w:r>
        <w:rPr>
          <w:strike w:val="true"/>
        </w:rPr>
        <w:t xml:space="preserve">r</w:t>
      </w:r>
      <w:r>
        <w:rPr>
          <w:strike w:val="true"/>
        </w:rPr>
        <w:t xml:space="preserve">d</w:t>
      </w:r>
      <w:r>
        <w:rPr>
          <w:strike w:val="true"/>
        </w:rPr>
        <w:t xml:space="preserve">n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f</w:t>
      </w:r>
      <w:r>
        <w:rPr>
          <w:strike w:val="true"/>
        </w:rPr>
        <w:t xml:space="preserve">f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f</w:t>
      </w:r>
      <w:r>
        <w:rPr>
          <w:strike w:val="true"/>
        </w:rPr>
        <w:t xml:space="preserve">ä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o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ä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>
          <w:strike w:val="true"/>
        </w:rPr>
        <w:t xml:space="preserve">l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s</w:t>
      </w:r>
      <w:r>
        <w:rPr/>
        <w:t xml:space="preserve">ä</w:t>
      </w:r>
      <w:r>
        <w:rPr/>
        <w:t xml:space="preserve">t</w:t>
      </w:r>
      <w:r>
        <w:rPr/>
        <w:t xml:space="preserve">z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e</w:t>
      </w:r>
      <w:r>
        <w:rPr/>
        <w:t xml:space="preserve">n</w:t>
      </w:r>
      <w:r>
        <w:rPr/>
        <w:t xml:space="preserve">t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b</w:t>
      </w:r>
      <w:r>
        <w:rPr/>
        <w:t xml:space="preserve">l</w:t>
      </w:r>
      <w:r>
        <w:rPr/>
        <w:t xml:space="preserve">e</w:t>
      </w:r>
      <w:r>
        <w:rPr/>
        <w:t xml:space="preserve">i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a</w:t>
      </w:r>
      <w:r>
        <w:rPr/>
        <w:t xml:space="preserve">l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 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p</w:t>
      </w:r>
      <w:r>
        <w:rPr/>
        <w:t xml:space="preserve">l</w:t>
      </w:r>
      <w:r>
        <w:rPr/>
        <w:t xml:space="preserve">a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k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h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ü</w:t>
      </w:r>
      <w:r>
        <w:rPr>
          <w:strike w:val="true"/>
        </w:rPr>
        <w:t xml:space="preserve">r</w:t>
      </w:r>
      <w: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a</w:t>
      </w:r>
      <w:r>
        <w:rPr>
          <w:strike w:val="true"/>
        </w:rPr>
        <w:t xml:space="preserve">h</w:t>
      </w:r>
      <w:r>
        <w:rPr>
          <w:strike w:val="true"/>
        </w:rPr>
        <w:t xml:space="preserve">m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ü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u</w:t>
      </w:r>
      <w:r>
        <w:rPr>
          <w:strike w:val="true"/>
        </w:rPr>
        <w:t xml:space="preserve">m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a</w:t>
      </w:r>
      <w: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w</w:t>
      </w:r>
      <w:r>
        <w:rPr>
          <w:strike w:val="true"/>
        </w:rPr>
        <w:t xml:space="preserve">ö</w:t>
      </w:r>
      <w:r>
        <w:rPr>
          <w:strike w:val="true"/>
        </w:rPr>
        <w:t xml:space="preserve">h</w:t>
      </w:r>
      <w:r>
        <w:rPr>
          <w:strike w:val="true"/>
        </w:rPr>
        <w:t xml:space="preserve">n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t xml:space="preserve"> </w:t>
      </w:r>
      <w:r>
        <w:fldChar w:fldCharType="begin"/>
        <w:instrText xml:space="preserve">XE"unclear:ängerlich neben, suchte man ich zu u. 1 Dück"</w:instrText>
        <w:fldChar w:fldCharType="separate"/>
      </w:r>
      <w:r/>
      <w:r>
        <w:fldChar w:fldCharType="end"/>
      </w:r>
      <w:r>
        <w:rPr>
          <w:strike w:val="true"/>
        </w:rPr>
        <w:t xml:space="preserve">ä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u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1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ü</w:t>
      </w:r>
      <w:r>
        <w:rPr>
          <w:strike w:val="true"/>
        </w:rPr>
        <w:t xml:space="preserve">c</w:t>
      </w:r>
      <w:r>
        <w:rPr>
          <w:strike w:val="true"/>
        </w:rPr>
        <w:t xml:space="preserve">k</w:t>
      </w:r>
      <w:r>
        <w:rPr>
          <w:strike w:val="true"/>
        </w:rPr>
        <w:t xml:space="preserve">.</w:t>
      </w:r>
      <w: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o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ä</w:t>
      </w:r>
      <w:r>
        <w:rPr>
          <w:strike w:val="true"/>
        </w:rPr>
        <w:t xml:space="preserve">h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4</w:t>
      </w:r>
      <w: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h</w:t>
      </w:r>
      <w:r>
        <w:rPr>
          <w:strike w:val="true"/>
        </w:rPr>
        <w:t xml:space="preserve">m</w:t>
      </w:r>
      <w: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,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f</w:t>
      </w:r>
      <w:r>
        <w:rPr>
          <w:strike w:val="true"/>
        </w:rPr>
        <w:t xml:space="preserve">ü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f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o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g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–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m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,</w:t>
      </w:r>
      <w: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,</w:t>
      </w:r>
      <w: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.</w:t>
      </w:r>
      <w:r>
        <w:t xml:space="preserve"> </w:t>
      </w:r>
    </w:p>
    <w:p>
      <w:r>
        <w:rPr/>
        <w:t xml:space="preserve">7</w:t>
      </w:r>
      <w:r>
        <w:rPr/>
        <w:t xml:space="preserve">9</w:t>
      </w:r>
      <w:r>
        <w:rPr/>
        <w:t xml:space="preserve">.</w:t>
      </w:r>
      <w:r>
        <w:t xml:space="preserve"> </w:t>
      </w:r>
      <w:r>
        <w:rPr>
          <w:strike w:val="true"/>
        </w:rPr>
        <w:t xml:space="preserve">„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ü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e</w:t>
      </w:r>
      <w:r>
        <w:rPr>
          <w:strike w:val="true"/>
        </w:rPr>
        <w:t xml:space="preserve">u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"</w:t>
      </w:r>
      <w: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h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ü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.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.</w:t>
      </w:r>
      <w:r>
        <w:rPr>
          <w:strike w:val="true"/>
        </w:rPr>
        <w:t xml:space="preserve">[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]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J</w:t>
      </w:r>
      <w:r>
        <w:rPr>
          <w:strike w:val="true"/>
        </w:rPr>
        <w:t xml:space="preserve">a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>
          <w:strike w:val="true"/>
        </w:rPr>
        <w:t xml:space="preserve">,</w:t>
      </w:r>
      <w: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k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w</w:t>
      </w:r>
      <w:r>
        <w:rPr>
          <w:strike w:val="true"/>
        </w:rPr>
        <w:t xml:space="preserve">ä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ä</w:t>
      </w:r>
      <w:r>
        <w:rPr>
          <w:strike w:val="true"/>
        </w:rPr>
        <w:t xml:space="preserve">f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n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>
          <w:strike w:val="true"/>
        </w:rPr>
        <w:t xml:space="preserve">n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f</w:t>
      </w:r>
      <w:r>
        <w:rPr>
          <w:strike w:val="true"/>
        </w:rPr>
        <w:t xml:space="preserve">ü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s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w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o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u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a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s</w:t>
      </w:r>
      <w:r>
        <w:rPr>
          <w:strike w:val="true"/>
        </w:rPr>
        <w:t xml:space="preserve">k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ü</w:t>
      </w:r>
      <w:r>
        <w:rPr>
          <w:strike w:val="true"/>
        </w:rPr>
        <w:t xml:space="preserve">c</w:t>
      </w:r>
      <w:r>
        <w:rPr>
          <w:strike w:val="true"/>
        </w:rPr>
        <w:t xml:space="preserve">k</w:t>
      </w:r>
      <w:r>
        <w:rPr>
          <w:strike w:val="true"/>
        </w:rPr>
        <w:t xml:space="preserve">z</w:t>
      </w:r>
      <w:r>
        <w:rPr>
          <w:strike w:val="true"/>
        </w:rPr>
        <w:t xml:space="preserve">a</w:t>
      </w:r>
      <w:r>
        <w:rPr>
          <w:strike w:val="true"/>
        </w:rPr>
        <w:t xml:space="preserve">h</w:t>
      </w:r>
      <w:r>
        <w:rPr>
          <w:strike w:val="true"/>
        </w:rPr>
        <w:t xml:space="preserve">l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—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o</w:t>
      </w:r>
      <w:r>
        <w:rPr>
          <w:strike w:val="true"/>
        </w:rPr>
        <w:t xml:space="preserve">z</w:t>
      </w:r>
      <w:r>
        <w:rPr>
          <w:strike w:val="true"/>
        </w:rPr>
        <w:t xml:space="preserve">u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w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ä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–</w:t>
      </w:r>
      <w:r>
        <w:rPr>
          <w:strike w:val="true"/>
        </w:rPr>
        <w:t xml:space="preserve"> </w:t>
      </w:r>
      <w:r>
        <w:rPr>
          <w:strike w:val="true"/>
          <w:u w:val="single"/>
        </w:rPr>
        <w:t xml:space="preserve">m</w:t>
      </w:r>
      <w:r>
        <w:rPr>
          <w:strike w:val="true"/>
          <w:u w:val="single"/>
        </w:rPr>
        <w:t xml:space="preserve">i</w:t>
      </w:r>
      <w:r>
        <w:rPr>
          <w:strike w:val="true"/>
          <w:u w:val="single"/>
        </w:rPr>
        <w:t xml:space="preserve">c</w:t>
      </w:r>
      <w:r>
        <w:rPr>
          <w:strike w:val="true"/>
          <w:u w:val="single"/>
        </w:rPr>
        <w:t xml:space="preserve">h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ä</w:t>
      </w:r>
      <w:r>
        <w:rPr>
          <w:strike w:val="true"/>
        </w:rPr>
        <w:t xml:space="preserve">f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t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ä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.</w:t>
      </w:r>
      <w: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w</w:t>
      </w:r>
      <w:r>
        <w:rPr>
          <w:strike w:val="true"/>
        </w:rPr>
        <w:t xml:space="preserve">a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m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 </w:t>
      </w:r>
      <w:r>
        <w:rPr>
          <w:strike w:val="true"/>
        </w:rPr>
        <w:t xml:space="preserve">m</w:t>
      </w:r>
      <w:r>
        <w:rPr>
          <w:strike w:val="true"/>
        </w:rPr>
        <w:t xml:space="preserve">i</w:t>
      </w:r>
      <w:r>
        <w:rPr>
          <w:strike w:val="true"/>
        </w:rPr>
        <w:t xml:space="preserve">t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r</w:t>
      </w:r>
      <w:r>
        <w:rPr>
          <w:strike w:val="true"/>
        </w:rPr>
        <w:t xml:space="preserve">o</w:t>
      </w:r>
      <w:r>
        <w:rPr>
          <w:strike w:val="true"/>
        </w:rPr>
        <w:t xml:space="preserve">ß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g</w:t>
      </w:r>
      <w:r>
        <w:rPr>
          <w:strike w:val="true"/>
        </w:rPr>
        <w:t xml:space="preserve">n</w:t>
      </w:r>
      <w:r>
        <w:rPr>
          <w:strike w:val="true"/>
        </w:rPr>
        <w:t xml:space="preserve">ü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t xml:space="preserve"> 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r</w:t>
      </w:r>
      <w:r>
        <w:rPr>
          <w:strike w:val="true"/>
        </w:rPr>
        <w:t xml:space="preserve">o</w:t>
      </w:r>
      <w:r>
        <w:rPr>
          <w:strike w:val="true"/>
        </w:rPr>
        <w:t xml:space="preserve">l</w:t>
      </w:r>
      <w:r>
        <w:rPr>
          <w:strike w:val="true"/>
        </w:rPr>
        <w:t xml:space="preserve">o</w:t>
      </w:r>
      <w:r>
        <w:rPr>
          <w:strike w:val="true"/>
        </w:rPr>
        <w:t xml:space="preserve">g</w:t>
      </w:r>
      <w:r>
        <w:rPr>
          <w:strike w:val="true"/>
        </w:rPr>
        <w:t xml:space="preserve">i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a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,</w:t>
      </w:r>
      <w: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a</w:t>
      </w:r>
      <w:r>
        <w:rPr>
          <w:strike w:val="true"/>
        </w:rPr>
        <w:t xml:space="preserve">ß</w:t>
      </w:r>
      <w:r>
        <w:rPr>
          <w:strike w:val="true"/>
        </w:rPr>
        <w:t xml:space="preserve"> 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u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d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m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u</w:t>
      </w:r>
      <w:r>
        <w:rPr>
          <w:strike w:val="true"/>
        </w:rPr>
        <w:t xml:space="preserve">r</w:t>
      </w:r>
      <w:r>
        <w:rPr>
          <w:strike w:val="true"/>
        </w:rPr>
        <w:t xml:space="preserve">t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a</w:t>
      </w:r>
      <w:r>
        <w:rPr>
          <w:strike w:val="true"/>
        </w:rPr>
        <w:t xml:space="preserve">g</w:t>
      </w:r>
      <w:r>
        <w:t xml:space="preserve"> </w:t>
      </w:r>
      <w:r>
        <w:fldChar w:fldCharType="begin"/>
        <w:instrText xml:space="preserve">XE"unclear:[*geeignete"</w:instrText>
        <w:fldChar w:fldCharType="separate"/>
      </w:r>
      <w:r/>
      <w:r>
        <w:fldChar w:fldCharType="end"/>
      </w:r>
      <w:r>
        <w:rPr/>
        <w:t xml:space="preserve">[</w:t>
      </w:r>
      <w:r>
        <w:rPr/>
        <w:t xml:space="preserve">*</w:t>
      </w:r>
      <w:r>
        <w:rPr/>
        <w:t xml:space="preserve">g</w:t>
      </w:r>
      <w:r>
        <w:rPr/>
        <w:t xml:space="preserve">e</w:t>
      </w:r>
      <w:r>
        <w:rPr/>
        <w:t xml:space="preserve">e</w:t>
      </w:r>
      <w:r>
        <w:rPr/>
        <w:t xml:space="preserve">i</w:t>
      </w:r>
      <w:r>
        <w:rPr/>
        <w:t xml:space="preserve">g</w:t>
      </w:r>
      <w:r>
        <w:rPr/>
        <w:t xml:space="preserve">n</w:t>
      </w:r>
      <w:r>
        <w:rPr/>
        <w:t xml:space="preserve">e</w:t>
      </w:r>
      <w:r>
        <w:rPr/>
        <w:t xml:space="preserve">t</w:t>
      </w:r>
      <w:r>
        <w:rPr/>
        <w:t xml:space="preserve">e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b</w:t>
      </w:r>
      <w:r>
        <w:rPr>
          <w:strike w:val="true"/>
        </w:rPr>
        <w:t xml:space="preserve">o</w:t>
      </w:r>
      <w:r>
        <w:rPr>
          <w:strike w:val="true"/>
        </w:rPr>
        <w:t xml:space="preserve">r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,</w:t>
      </w:r>
      <w:r>
        <w:rPr>
          <w:strike w:val="true"/>
        </w:rPr>
        <w:t xml:space="preserve"> 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s</w:t>
      </w:r>
      <w:r>
        <w:rPr>
          <w:strike w:val="true"/>
        </w:rPr>
        <w:t xml:space="preserve">o</w:t>
      </w:r>
      <w:r>
        <w:rPr>
          <w:strike w:val="true"/>
        </w:rPr>
        <w:t xml:space="preserve">n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ü</w:t>
      </w:r>
      <w:r>
        <w:rPr>
          <w:strike w:val="true"/>
        </w:rPr>
        <w:t xml:space="preserve">n</w:t>
      </w:r>
      <w:r>
        <w:rPr>
          <w:strike w:val="true"/>
        </w:rPr>
        <w:t xml:space="preserve">s</w:t>
      </w:r>
      <w:r>
        <w:rPr>
          <w:strike w:val="true"/>
        </w:rPr>
        <w:t xml:space="preserve">t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l</w:t>
      </w:r>
      <w:r>
        <w:rPr>
          <w:strike w:val="true"/>
        </w:rPr>
        <w:t xml:space="preserve">a</w:t>
      </w:r>
      <w:r>
        <w:rPr>
          <w:strike w:val="true"/>
        </w:rPr>
        <w:t xml:space="preserve">g</w:t>
      </w:r>
      <w:r>
        <w:rPr>
          <w:strike w:val="true"/>
        </w:rPr>
        <w:t xml:space="preserve">u</w:t>
      </w:r>
      <w:r>
        <w:rPr>
          <w:strike w:val="true"/>
        </w:rPr>
        <w:t xml:space="preserve">n</w:t>
      </w:r>
      <w:r>
        <w:rPr>
          <w:strike w:val="true"/>
        </w:rPr>
        <w:t xml:space="preserve">g</w:t>
      </w:r>
      <w:r>
        <w:rPr>
          <w:strike w:val="true"/>
        </w:rPr>
        <w:t xml:space="preserve"> </w:t>
      </w:r>
      <w:r>
        <w:rPr>
          <w:strike w:val="true"/>
        </w:rPr>
        <w:t xml:space="preserve">f</w:t>
      </w:r>
      <w:r>
        <w:rPr>
          <w:strike w:val="true"/>
        </w:rPr>
        <w:t xml:space="preserve">ü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„</w:t>
      </w:r>
      <w:r>
        <w:rPr>
          <w:strike w:val="true"/>
        </w:rPr>
        <w:t xml:space="preserve">m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B</w:t>
      </w:r>
      <w:r>
        <w:rPr>
          <w:strike w:val="true"/>
        </w:rPr>
        <w:t xml:space="preserve">e</w:t>
      </w:r>
      <w:r>
        <w:rPr>
          <w:strike w:val="true"/>
        </w:rPr>
        <w:t xml:space="preserve">a</w:t>
      </w:r>
      <w:r>
        <w:rPr>
          <w:strike w:val="true"/>
        </w:rPr>
        <w:t xml:space="preserve">m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 </w:t>
      </w:r>
      <w:r>
        <w:rPr>
          <w:strike w:val="true"/>
        </w:rPr>
        <w:t xml:space="preserve">o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 </w:t>
      </w:r>
      <w:r>
        <w:rPr>
          <w:strike w:val="true"/>
        </w:rPr>
        <w:t xml:space="preserve">K</w:t>
      </w:r>
      <w:r>
        <w:rPr>
          <w:strike w:val="true"/>
        </w:rPr>
        <w:t xml:space="preserve">a</w:t>
      </w:r>
      <w:r>
        <w:rPr>
          <w:strike w:val="true"/>
        </w:rPr>
        <w:t xml:space="preserve">n</w:t>
      </w:r>
      <w:r>
        <w:rPr>
          <w:strike w:val="true"/>
        </w:rPr>
        <w:t xml:space="preserve">z</w:t>
      </w:r>
      <w:r>
        <w:rPr>
          <w:strike w:val="true"/>
        </w:rPr>
        <w:t xml:space="preserve">l</w:t>
      </w:r>
      <w:r>
        <w:rPr>
          <w:strike w:val="true"/>
        </w:rPr>
        <w:t xml:space="preserve">e</w:t>
      </w:r>
      <w:r>
        <w:rPr>
          <w:strike w:val="true"/>
        </w:rPr>
        <w:t xml:space="preserve">i</w:t>
      </w:r>
      <w:r>
        <w:rPr>
          <w:strike w:val="true"/>
        </w:rPr>
        <w:t xml:space="preserve">r</w:t>
      </w:r>
      <w:r>
        <w:rPr>
          <w:strike w:val="true"/>
        </w:rPr>
        <w:t xml:space="preserve">a</w:t>
      </w:r>
      <w:r>
        <w:rPr>
          <w:strike w:val="true"/>
        </w:rPr>
        <w:t xml:space="preserve">t</w:t>
      </w:r>
      <w:r>
        <w:rPr>
          <w:strike w:val="true"/>
        </w:rPr>
        <w:t xml:space="preserve">"</w:t>
      </w:r>
      <w:r>
        <w:rPr>
          <w:strike w:val="true"/>
        </w:rPr>
        <w:t xml:space="preserve"> </w:t>
      </w:r>
      <w:r>
        <w:rPr>
          <w:strike w:val="true"/>
        </w:rPr>
        <w:t xml:space="preserve">h</w:t>
      </w:r>
      <w:r>
        <w:rPr>
          <w:strike w:val="true"/>
        </w:rPr>
        <w:t xml:space="preserve">ä</w:t>
      </w:r>
      <w:r>
        <w:rPr>
          <w:strike w:val="true"/>
        </w:rPr>
        <w:t xml:space="preserve">t</w:t>
      </w:r>
      <w:r>
        <w:rPr>
          <w:strike w:val="true"/>
        </w:rPr>
        <w:t xml:space="preserve">t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s</w:t>
      </w:r>
      <w:r>
        <w:rPr/>
        <w:t xml:space="preserve">]</w:t>
      </w:r>
      <w:r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r</w:t>
      </w:r>
      <w:r>
        <w:rPr/>
        <w:t xml:space="preserve">f</w:t>
      </w:r>
      <w:r>
        <w:rPr/>
        <w:t xml:space="preserve"> </w:t>
      </w:r>
      <w:r>
        <w:rPr>
          <w:strike w:val="true"/>
        </w:rPr>
        <w:t xml:space="preserve">ü</w:t>
      </w:r>
      <w:r>
        <w:rPr>
          <w:strike w:val="true"/>
        </w:rPr>
        <w:t xml:space="preserve">b</w:t>
      </w:r>
      <w:r>
        <w:rPr>
          <w:strike w:val="true"/>
        </w:rPr>
        <w:t xml:space="preserve">r</w:t>
      </w:r>
      <w:r>
        <w:rPr>
          <w:strike w:val="true"/>
        </w:rPr>
        <w:t xml:space="preserve">i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s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n</w:t>
      </w:r>
      <w:r>
        <w:rPr/>
        <w:t xml:space="preserve">,</w:t>
      </w:r>
      <w:r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e</w:t>
      </w:r>
      <w:r>
        <w:rPr/>
        <w:t xml:space="preserve">t</w:t>
      </w:r>
      <w:r>
        <w:rPr/>
        <w:t xml:space="preserve">z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j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ü</w:t>
      </w:r>
      <w:r>
        <w:rPr/>
        <w:t xml:space="preserve">n</w:t>
      </w:r>
      <w:r>
        <w:rPr/>
        <w:t xml:space="preserve">s</w:t>
      </w:r>
      <w:r>
        <w:rPr/>
        <w:t xml:space="preserve">t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h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l</w:t>
      </w:r>
      <w:r>
        <w:rPr/>
        <w:t xml:space="preserve">l</w:t>
      </w:r>
      <w:r>
        <w:rPr/>
        <w:t xml:space="preserve">t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g</w:t>
      </w:r>
      <w:r>
        <w:rPr/>
        <w:t xml:space="preserve">r</w:t>
      </w:r>
      <w:r>
        <w:rPr/>
        <w:t xml:space="preserve">o</w:t>
      </w:r>
      <w:r>
        <w:rPr/>
        <w:t xml:space="preserve">ß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W</w:t>
      </w:r>
      <w:r>
        <w:rPr/>
        <w:t xml:space="preserve">o</w:t>
      </w:r>
      <w:r>
        <w:rPr/>
        <w:t xml:space="preserve">h</w:t>
      </w:r>
      <w:r>
        <w:rPr/>
        <w:t xml:space="preserve">l</w:t>
      </w:r>
    </w:p>
    <w:p>
      <w:r>
        <w:rPr/>
        <w:t xml:space="preserve">8</w:t>
      </w:r>
      <w:r>
        <w:rPr/>
        <w:t xml:space="preserve">4</w:t>
      </w:r>
      <w:r>
        <w:rPr/>
        <w:t xml:space="preserve">.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]</w:t>
      </w:r>
      <w:r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a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h</w:t>
      </w:r>
      <w:r>
        <w:rPr/>
        <w:t xml:space="preserve">e</w:t>
      </w:r>
      <w:r>
        <w:rPr/>
        <w:t xml:space="preserve">i</w:t>
      </w:r>
      <w:r>
        <w:rPr/>
        <w:t xml:space="preserve">m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c</w:t>
      </w:r>
      <w:r>
        <w:rPr/>
        <w:t xml:space="preserve">k</w:t>
      </w:r>
      <w:r>
        <w:rPr/>
        <w:t xml:space="preserve">e</w:t>
      </w:r>
      <w:r>
        <w:rPr/>
        <w:t xml:space="preserve">n</w:t>
      </w:r>
      <w:r>
        <w:rPr/>
        <w:t xml:space="preserve">;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t xml:space="preserve"> </w:t>
      </w:r>
      <w:r>
        <w:rPr/>
        <w:t xml:space="preserve">k</w:t>
      </w:r>
      <w:r>
        <w:rPr/>
        <w:t xml:space="preserve">ö</w:t>
      </w:r>
      <w:r>
        <w:rPr/>
        <w:t xml:space="preserve">n</w:t>
      </w:r>
      <w:r>
        <w:rPr/>
        <w:t xml:space="preserve">n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i</w:t>
      </w:r>
      <w:r>
        <w:rPr/>
        <w:t xml:space="preserve">h</w:t>
      </w:r>
      <w:r>
        <w:rPr/>
        <w:t xml:space="preserve">r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[</w:t>
      </w:r>
      <w:r>
        <w:rPr/>
        <w:t xml:space="preserve">*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-</w:t>
      </w:r>
      <w:r>
        <w:rPr/>
        <w:t xml:space="preserve">]</w:t>
      </w:r>
      <w:r>
        <w:t xml:space="preserve"> </w:t>
      </w:r>
      <w:r>
        <w:rPr/>
        <w:t xml:space="preserve">l</w:t>
      </w:r>
      <w:r>
        <w:rPr/>
        <w:t xml:space="preserve">i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b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 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g</w:t>
      </w:r>
      <w:r>
        <w:rPr/>
        <w:t xml:space="preserve">a</w:t>
      </w:r>
      <w:r>
        <w:rPr/>
        <w:t xml:space="preserve">b</w:t>
      </w:r>
      <w:r>
        <w:rPr/>
        <w:t xml:space="preserve">,</w:t>
      </w:r>
      <w:r>
        <w:rPr/>
        <w:t xml:space="preserve"> </w:t>
      </w:r>
      <w:r>
        <w:rPr>
          <w:strike w:val="true"/>
        </w:rPr>
        <w:t xml:space="preserve">z</w:t>
      </w:r>
      <w:r>
        <w:rPr>
          <w:strike w:val="true"/>
        </w:rPr>
        <w:t xml:space="preserve">o</w:t>
      </w:r>
      <w:r>
        <w:rPr>
          <w:strike w:val="true"/>
        </w:rPr>
        <w:t xml:space="preserve">-</w:t>
      </w:r>
      <w:r>
        <w:rPr/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t xml:space="preserve"> </w:t>
      </w:r>
      <w:r>
        <w:rPr/>
        <w:t xml:space="preserve">[</w:t>
      </w:r>
      <w:r>
        <w:rPr/>
        <w:t xml:space="preserve">*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w</w:t>
      </w:r>
      <w:r>
        <w:rPr/>
        <w:t xml:space="preserve">a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]</w:t>
      </w:r>
      <w:r>
        <w:t xml:space="preserve"> </w:t>
      </w:r>
      <w:r>
        <w:rPr>
          <w:strike w:val="true"/>
        </w:rPr>
        <w:t xml:space="preserve">g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/>
        <w:t xml:space="preserve"> </w:t>
      </w:r>
      <w:r>
        <w:rPr/>
        <w:t xml:space="preserve">[</w:t>
      </w:r>
      <w:r>
        <w:rPr/>
        <w:t xml:space="preserve">*</w:t>
      </w:r>
      <w:r>
        <w:rPr/>
        <w:t xml:space="preserve">]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>
          <w:strike w:val="true"/>
        </w:rPr>
        <w:t xml:space="preserve">a</w:t>
      </w:r>
      <w:r>
        <w:rPr>
          <w:strike w:val="true"/>
        </w:rPr>
        <w:t xml:space="preserve">b</w:t>
      </w:r>
      <w:r>
        <w:rPr/>
        <w:t xml:space="preserve">,</w:t>
      </w:r>
      <w:r>
        <w:rPr/>
        <w:t xml:space="preserve"> 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v</w:t>
      </w:r>
      <w:r>
        <w:rPr/>
        <w:t xml:space="preserve">o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m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u</w:t>
      </w:r>
      <w:r>
        <w:rPr/>
        <w:t xml:space="preserve">s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b</w:t>
      </w:r>
      <w:r>
        <w:rPr/>
        <w:t xml:space="preserve">ä</w:t>
      </w:r>
      <w:r>
        <w:rPr/>
        <w:t xml:space="preserve">n</w:t>
      </w:r>
      <w:r>
        <w:rPr/>
        <w:t xml:space="preserve">d</w:t>
      </w:r>
      <w:r>
        <w:rPr/>
        <w:t xml:space="preserve">i</w:t>
      </w:r>
      <w:r>
        <w:rPr/>
        <w:t xml:space="preserve">g</w:t>
      </w:r>
      <w:r>
        <w:rPr/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f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a</w:t>
      </w:r>
      <w:r>
        <w:rPr/>
        <w:t xml:space="preserve">n</w:t>
      </w:r>
      <w:r>
        <w:rPr/>
        <w:t xml:space="preserve">z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B</w:t>
      </w:r>
      <w:r>
        <w:rPr/>
        <w:t xml:space="preserve">l</w:t>
      </w:r>
      <w:r>
        <w:rPr/>
        <w:t xml:space="preserve">a</w:t>
      </w:r>
      <w:r>
        <w:rPr/>
        <w:t xml:space="preserve">s</w:t>
      </w:r>
      <w:r>
        <w:rPr/>
        <w:t xml:space="preserve">e</w:t>
      </w:r>
      <w:r>
        <w:rPr/>
        <w:t xml:space="preserve"> 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>
          <w:strike w:val="true"/>
        </w:rPr>
        <w:t xml:space="preserve">s</w:t>
      </w:r>
      <w:r>
        <w:rPr>
          <w:strike w:val="true"/>
        </w:rPr>
        <w:t xml:space="preserve">e</w:t>
      </w:r>
      <w:r>
        <w:rPr>
          <w:strike w:val="true"/>
        </w:rPr>
        <w:t xml:space="preserve">h</w:t>
      </w:r>
      <w:r>
        <w:rPr>
          <w:strike w:val="true"/>
        </w:rPr>
        <w:t xml:space="preserve">r</w:t>
      </w:r>
      <w:r>
        <w:rPr/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d</w:t>
      </w:r>
      <w:r>
        <w:rPr/>
        <w:t xml:space="preserve">ä</w:t>
      </w:r>
      <w:r>
        <w:rPr/>
        <w:t xml:space="preserve">m</w:t>
      </w:r>
      <w:r>
        <w:rPr/>
        <w:t xml:space="preserve">p</w:t>
      </w:r>
      <w:r>
        <w:rPr/>
        <w:t xml:space="preserve">f</w:t>
      </w:r>
      <w:r>
        <w:rPr/>
        <w:t xml:space="preserve">t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T</w:t>
      </w:r>
      <w:r>
        <w:rPr/>
        <w:t xml:space="preserve">r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l</w:t>
      </w:r>
      <w:r>
        <w:t xml:space="preserve"> </w:t>
      </w:r>
      <w:r>
        <w:rPr/>
        <w:t xml:space="preserve">K</w:t>
      </w:r>
      <w:r>
        <w:rPr/>
        <w:t xml:space="preserve">l</w:t>
      </w:r>
      <w:r>
        <w:rPr/>
        <w:t xml:space="preserve">a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a</w:t>
      </w:r>
      <w:r>
        <w:rPr/>
        <w:t xml:space="preserve">b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t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t xml:space="preserve"> </w:t>
      </w:r>
      <w:r>
        <w:rPr/>
        <w:t xml:space="preserve">g</w:t>
      </w:r>
      <w:r>
        <w:rPr/>
        <w:t xml:space="preserve">e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d</w:t>
      </w:r>
      <w:r>
        <w:rPr/>
        <w:t xml:space="preserve">r</w:t>
      </w:r>
      <w:r>
        <w:rPr/>
        <w:t xml:space="preserve">e</w:t>
      </w:r>
      <w:r>
        <w:rPr/>
        <w:t xml:space="preserve">i</w:t>
      </w:r>
      <w:r>
        <w:rPr/>
        <w:t xml:space="preserve">n</w:t>
      </w:r>
      <w:r>
        <w:rPr/>
        <w:t xml:space="preserve">r</w:t>
      </w:r>
      <w:r>
        <w:rPr/>
        <w:t xml:space="preserve">e</w:t>
      </w:r>
      <w:r>
        <w:rPr/>
        <w:t xml:space="preserve">g</w:t>
      </w:r>
      <w:r>
        <w:rPr/>
        <w:t xml:space="preserve">i</w:t>
      </w:r>
      <w:r>
        <w:rPr/>
        <w:t xml:space="preserve">e</w:t>
      </w:r>
      <w:r>
        <w:rPr/>
        <w:t xml:space="preserve">r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rPr/>
        <w:t xml:space="preserve">7</w:t>
      </w:r>
      <w:r>
        <w:rPr/>
        <w:t xml:space="preserve">.</w:t>
      </w:r>
      <w:r>
        <w:rPr/>
        <w:t xml:space="preserve"> </w:t>
      </w:r>
      <w:r>
        <w:rPr/>
        <w:t xml:space="preserve">M</w:t>
      </w:r>
      <w:r>
        <w:rPr/>
        <w:t xml:space="preserve">ä</w:t>
      </w:r>
      <w:r>
        <w:rPr/>
        <w:t xml:space="preserve">r</w:t>
      </w:r>
      <w:r>
        <w:rPr/>
        <w:t xml:space="preserve">z</w:t>
      </w:r>
      <w:r>
        <w:rPr/>
        <w:t xml:space="preserve"> </w:t>
      </w:r>
      <w:r>
        <w:rPr/>
        <w:t xml:space="preserve">2</w:t>
      </w:r>
      <w:r>
        <w:rPr/>
        <w:t xml:space="preserve">0</w:t>
      </w:r>
      <w:r>
        <w:rPr/>
        <w:t xml:space="preserve">.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.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O</w:t>
      </w:r>
      <w:r>
        <w:rPr/>
        <w:t xml:space="preserve">b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.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F</w:t>
      </w:r>
      <w:r>
        <w:rPr/>
        <w:t xml:space="preserve">u</w:t>
      </w:r>
      <w:r>
        <w:rPr/>
        <w:t xml:space="preserve">ß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R</w:t>
      </w:r>
      <w:r>
        <w:rPr/>
        <w:t xml:space="preserve">o</w:t>
      </w:r>
      <w:r>
        <w:rPr/>
        <w:t xml:space="preserve">d</w:t>
      </w:r>
      <w:r>
        <w:rPr/>
        <w:t xml:space="preserve">i</w:t>
      </w:r>
      <w:r>
        <w:rPr/>
        <w:t xml:space="preserve">n</w:t>
      </w:r>
      <w:r>
        <w:rPr/>
        <w:t xml:space="preserve">g</w:t>
      </w:r>
      <w:r>
        <w:t xml:space="preserve"> </w:t>
      </w:r>
      <w:r>
        <w:rPr/>
        <w:t xml:space="preserve">ü</w:t>
      </w:r>
      <w:r>
        <w:rPr/>
        <w:t xml:space="preserve">b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d</w:t>
      </w:r>
      <w:r>
        <w:rPr/>
        <w:t xml:space="preserve">o</w:t>
      </w:r>
      <w:r>
        <w:rPr/>
        <w:t xml:space="preserve">r</w:t>
      </w:r>
      <w:r>
        <w:rPr/>
        <w:t xml:space="preserve">f</w:t>
      </w:r>
      <w:r>
        <w:rPr/>
        <w:t xml:space="preserve">.</w:t>
      </w:r>
      <w:r>
        <w:rPr/>
        <w:t xml:space="preserve"> 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e</w:t>
      </w:r>
      <w:r>
        <w:rPr/>
        <w:t xml:space="preserve">h</w:t>
      </w:r>
      <w:r>
        <w:rPr/>
        <w:t xml:space="preserve">r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ß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 </w:t>
      </w:r>
      <w:r>
        <w:rPr/>
        <w:t xml:space="preserve">t</w:t>
      </w:r>
      <w:r>
        <w:rPr/>
        <w:t xml:space="preserve">i</w:t>
      </w:r>
      <w:r>
        <w:rPr/>
        <w:t xml:space="preserve">e</w:t>
      </w:r>
      <w:r>
        <w:rPr/>
        <w:t xml:space="preserve">f</w:t>
      </w:r>
      <w:r>
        <w:rPr/>
        <w:t xml:space="preserve">e</w:t>
      </w:r>
      <w:r>
        <w:rPr/>
        <w:t xml:space="preserve"> </w:t>
      </w:r>
      <w:r>
        <w:rPr/>
        <w:t xml:space="preserve">W</w:t>
      </w:r>
      <w:r>
        <w:rPr/>
        <w:t xml:space="preserve">a</w:t>
      </w:r>
      <w:r>
        <w:rPr/>
        <w:t xml:space="preserve">s</w:t>
      </w:r>
      <w:r>
        <w:rPr/>
        <w:t xml:space="preserve">s</w:t>
      </w:r>
      <w:r>
        <w:rPr/>
        <w:t xml:space="preserve">e</w:t>
      </w:r>
      <w:r>
        <w:rPr/>
        <w:t xml:space="preserve">r</w:t>
      </w:r>
      <w:r>
        <w:rPr/>
        <w:t xml:space="preserve">r</w:t>
      </w:r>
      <w:r>
        <w:rPr/>
        <w:t xml:space="preserve">i</w:t>
      </w:r>
      <w:r>
        <w:rPr/>
        <w:t xml:space="preserve">n</w:t>
      </w:r>
      <w:r>
        <w:rPr/>
        <w:t xml:space="preserve">n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u</w:t>
      </w:r>
      <w:r>
        <w:rPr/>
        <w:t xml:space="preserve">r</w:t>
      </w:r>
      <w:r>
        <w:rPr/>
        <w:t xml:space="preserve">c</w:t>
      </w:r>
      <w:r>
        <w:rPr/>
        <w:t xml:space="preserve">h</w:t>
      </w:r>
      <w:r>
        <w:rPr/>
        <w:t xml:space="preserve">z</w:t>
      </w:r>
      <w:r>
        <w:rPr/>
        <w:t xml:space="preserve">o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d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.</w:t>
      </w:r>
      <w:r>
        <w:rPr/>
        <w:t xml:space="preserve"> </w:t>
      </w:r>
      <w:r>
        <w:rPr/>
        <w:t xml:space="preserve">W</w:t>
      </w:r>
      <w:r>
        <w:rPr/>
        <w:t xml:space="preserve">i</w:t>
      </w:r>
      <w:r>
        <w:rPr/>
        <w:t xml:space="preserve">r</w:t>
      </w:r>
      <w:r>
        <w:rPr/>
        <w:t xml:space="preserve"> </w:t>
      </w:r>
      <w:r>
        <w:rPr/>
        <w:t xml:space="preserve">s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t xml:space="preserve"> </w:t>
      </w:r>
      <w:r>
        <w:rPr/>
        <w:t xml:space="preserve">t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s</w:t>
      </w:r>
      <w:r>
        <w:rPr/>
        <w:t xml:space="preserve"> </w:t>
      </w:r>
      <w:r>
        <w:rPr/>
        <w:t xml:space="preserve">z</w:t>
      </w:r>
      <w:r>
        <w:rPr/>
        <w:t xml:space="preserve">u</w:t>
      </w:r>
      <w:r>
        <w:rPr/>
        <w:t xml:space="preserve">m</w:t>
      </w:r>
      <w:r>
        <w:rPr/>
        <w:t xml:space="preserve"> </w:t>
      </w:r>
      <w:r>
        <w:rPr/>
        <w:t xml:space="preserve">N</w:t>
      </w:r>
      <w:r>
        <w:rPr/>
        <w:t xml:space="preserve">a</w:t>
      </w:r>
      <w:r>
        <w:rPr/>
        <w:t xml:space="preserve">c</w:t>
      </w:r>
      <w:r>
        <w:rPr/>
        <w:t xml:space="preserve">h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t</w:t>
      </w:r>
      <w:r>
        <w:rPr/>
        <w:t xml:space="preserve">a</w:t>
      </w:r>
      <w:r>
        <w:rPr/>
        <w:t xml:space="preserve">g</w:t>
      </w:r>
      <w:r>
        <w:rPr/>
        <w:t xml:space="preserve">s</w:t>
      </w:r>
      <w:r>
        <w:rPr/>
        <w:t xml:space="preserve">k</w:t>
      </w:r>
      <w:r>
        <w:rPr/>
        <w:t xml:space="preserve">a</w:t>
      </w:r>
      <w:r>
        <w:rPr/>
        <w:t xml:space="preserve">f</w:t>
      </w:r>
      <w:r>
        <w:rPr/>
        <w:t xml:space="preserve">f</w:t>
      </w:r>
      <w:r>
        <w:rPr/>
        <w:t xml:space="preserve">e</w:t>
      </w:r>
      <w:r>
        <w:rPr/>
        <w:t xml:space="preserve">e</w:t>
      </w:r>
      <w:r>
        <w:t xml:space="preserve"> </w:t>
      </w:r>
      <w:r>
        <w:rPr/>
        <w:t xml:space="preserve">a</w:t>
      </w:r>
      <w:r>
        <w:rPr/>
        <w:t xml:space="preserve">n</w:t>
      </w:r>
      <w:r>
        <w:rPr/>
        <w:t xml:space="preserve">l</w:t>
      </w:r>
      <w:r>
        <w:rPr/>
        <w:t xml:space="preserve">ä</w:t>
      </w:r>
      <w:r>
        <w:rPr/>
        <w:t xml:space="preserve">ß</w:t>
      </w:r>
      <w:r>
        <w:rPr/>
        <w:t xml:space="preserve">l</w:t>
      </w:r>
      <w:r>
        <w:rPr/>
        <w:t xml:space="preserve">i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s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l</w:t>
      </w:r>
      <w:r>
        <w:rPr/>
        <w:t xml:space="preserve">l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n</w:t>
      </w:r>
      <w:r>
        <w:rPr/>
        <w:t xml:space="preserve"> </w:t>
      </w:r>
      <w:r>
        <w:rPr/>
        <w:t xml:space="preserve">S</w:t>
      </w:r>
      <w:r>
        <w:rPr/>
        <w:t xml:space="preserve">t</w:t>
      </w:r>
      <w:r>
        <w:rPr/>
        <w:t xml:space="preserve">e</w:t>
      </w:r>
      <w:r>
        <w:rPr/>
        <w:t xml:space="preserve">g</w:t>
      </w:r>
      <w:r>
        <w:rPr/>
        <w:t xml:space="preserve">e</w:t>
      </w:r>
      <w:r>
        <w:rPr/>
        <w:t xml:space="preserve">r</w:t>
      </w:r>
      <w:r>
        <w:t xml:space="preserve"> </w:t>
      </w:r>
      <w:r>
        <w:rPr/>
        <w:t xml:space="preserve">m</w:t>
      </w:r>
      <w:r>
        <w:rPr/>
        <w:t xml:space="preserve">i</w:t>
      </w:r>
      <w:r>
        <w:rPr/>
        <w:t xml:space="preserve">t</w:t>
      </w:r>
      <w:r>
        <w:rPr/>
        <w:t xml:space="preserve"> </w:t>
      </w:r>
      <w:r>
        <w:rPr/>
        <w:t xml:space="preserve">d</w:t>
      </w:r>
      <w:r>
        <w:rPr/>
        <w:t xml:space="preserve">e</w:t>
      </w:r>
      <w:r>
        <w:rPr/>
        <w:t xml:space="preserve">r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r</w:t>
      </w:r>
      <w:r>
        <w:rPr/>
        <w:t xml:space="preserve">i</w:t>
      </w:r>
      <w:r>
        <w:rPr/>
        <w:t xml:space="preserve">e</w:t>
      </w:r>
      <w:r>
        <w:rPr/>
        <w:t xml:space="preserve"> </w:t>
      </w:r>
      <w:r>
        <w:rPr/>
        <w:t xml:space="preserve">N</w:t>
      </w:r>
      <w:r>
        <w:rPr/>
        <w:t xml:space="preserve">e</w:t>
      </w:r>
      <w:r>
        <w:rPr/>
        <w:t xml:space="preserve">u</w:t>
      </w:r>
      <w:r>
        <w:rPr/>
        <w:t xml:space="preserve">n</w:t>
      </w:r>
      <w:r>
        <w:rPr/>
        <w:t xml:space="preserve">d</w:t>
      </w:r>
      <w:r>
        <w:rPr/>
        <w:t xml:space="preserve">e</w:t>
      </w:r>
      <w:r>
        <w:rPr/>
        <w:t xml:space="preserve">u</w:t>
      </w:r>
      <w:r>
        <w:rPr/>
        <w:t xml:space="preserve">b</w:t>
      </w:r>
      <w:r>
        <w:rPr/>
        <w:t xml:space="preserve">e</w:t>
      </w:r>
      <w:r>
        <w:rPr/>
        <w:t xml:space="preserve">l</w:t>
      </w:r>
      <w:r>
        <w:rPr/>
        <w:t xml:space="preserve"> </w:t>
      </w:r>
      <w:r>
        <w:rPr>
          <w:strike w:val="true"/>
        </w:rPr>
        <w:t xml:space="preserve">v</w:t>
      </w:r>
      <w:r>
        <w:rPr>
          <w:strike w:val="true"/>
        </w:rPr>
        <w:t xml:space="preserve">e</w:t>
      </w:r>
      <w:r>
        <w:rPr>
          <w:strike w:val="true"/>
        </w:rPr>
        <w:t xml:space="preserve">r</w:t>
      </w:r>
      <w:r>
        <w:rPr>
          <w:strike w:val="true"/>
        </w:rPr>
        <w:t xml:space="preserve">s</w:t>
      </w:r>
      <w:r>
        <w:rPr>
          <w:strike w:val="true"/>
        </w:rPr>
        <w:t xml:space="preserve">c</w:t>
      </w:r>
      <w:r>
        <w:rPr>
          <w:strike w:val="true"/>
        </w:rPr>
        <w:t xml:space="preserve">h</w:t>
      </w:r>
      <w:r>
        <w:rPr>
          <w:strike w:val="true"/>
        </w:rPr>
        <w:t xml:space="preserve">i</w:t>
      </w:r>
      <w:r>
        <w:rPr>
          <w:strike w:val="true"/>
        </w:rPr>
        <w:t xml:space="preserve">e</w:t>
      </w:r>
      <w:r>
        <w:rPr>
          <w:strike w:val="true"/>
        </w:rPr>
        <w:t xml:space="preserve">d</w:t>
      </w:r>
      <w:r>
        <w:rPr>
          <w:strike w:val="true"/>
        </w:rPr>
        <w:t xml:space="preserve">e</w:t>
      </w:r>
      <w:r>
        <w:rPr>
          <w:strike w:val="true"/>
        </w:rPr>
        <w:t xml:space="preserve">n</w:t>
      </w:r>
      <w:r>
        <w:rPr>
          <w:strike w:val="true"/>
        </w:rPr>
        <w:t xml:space="preserve">e</w:t>
      </w:r>
      <w:r>
        <w:rPr/>
        <w:t xml:space="preserve"> </w:t>
      </w:r>
      <w:r>
        <w:rPr/>
        <w:t xml:space="preserve">k</w:t>
      </w:r>
      <w:r>
        <w:rPr/>
        <w:t xml:space="preserve">o</w:t>
      </w:r>
      <w:r>
        <w:rPr/>
        <w:t xml:space="preserve">m</w:t>
      </w:r>
      <w:r>
        <w:rPr/>
        <w:t xml:space="preserve">m</w:t>
      </w:r>
      <w:r>
        <w:rPr/>
        <w:t xml:space="preserve">e</w:t>
      </w:r>
      <w:r>
        <w:rPr/>
        <w:t xml:space="preserve">n</w:t>
      </w:r>
      <w:r>
        <w:rPr/>
        <w:t xml:space="preserve">.</w:t>
      </w:r>
      <w:r>
        <w:rPr/>
        <w:t xml:space="preserve"> </w:t>
      </w:r>
      <w:r>
        <w:rPr/>
        <w:t xml:space="preserve">D</w:t>
      </w:r>
      <w:r>
        <w:rPr/>
        <w:t xml:space="preserve">a</w:t>
      </w:r>
      <w:r>
        <w:rPr/>
        <w:t xml:space="preserve">b</w:t>
      </w:r>
      <w:r>
        <w:rPr/>
        <w:t xml:space="preserve">e</w:t>
      </w:r>
      <w:r>
        <w:rPr/>
        <w:t xml:space="preserve">i</w:t>
      </w:r>
      <w:r>
        <w:rPr/>
        <w:t xml:space="preserve"> </w:t>
      </w:r>
      <w:r>
        <w:rPr/>
        <w:t xml:space="preserve">h</w:t>
      </w:r>
      <w:r>
        <w:rPr/>
        <w:t xml:space="preserve">a</w:t>
      </w:r>
      <w:r>
        <w:rPr/>
        <w:t xml:space="preserve">t</w:t>
      </w:r>
      <w:r>
        <w:rPr/>
        <w:t xml:space="preserve">t</w:t>
      </w:r>
      <w:r>
        <w:rPr/>
        <w:t xml:space="preserve">e</w:t>
      </w:r>
      <w:r>
        <w:rPr/>
        <w:t xml:space="preserve"> </w:t>
      </w:r>
      <w:r>
        <w:rPr/>
        <w:t xml:space="preserve">m</w:t>
      </w:r>
      <w:r>
        <w:rPr/>
        <w:t xml:space="preserve">a</w:t>
      </w:r>
      <w:r>
        <w:rPr/>
        <w:t xml:space="preserve">n</w:t>
      </w:r>
      <w:r>
        <w:rPr/>
        <w:t xml:space="preserve"> </w:t>
      </w:r>
      <w:r>
        <w:rPr/>
        <w:t xml:space="preserve">u</w:t>
      </w:r>
      <w:r>
        <w:rPr/>
        <w:t xml:space="preserve">n</w:t>
      </w:r>
      <w:r>
        <w:rPr/>
        <w:t xml:space="preserve">s</w:t>
      </w:r>
      <w:r>
        <w:rPr/>
        <w:t xml:space="preserve"> </w:t>
      </w:r>
      <w:r>
        <w:rPr/>
        <w:t xml:space="preserve">n</w:t>
      </w:r>
      <w:r>
        <w:rPr/>
        <w:t xml:space="preserve">o</w:t>
      </w:r>
      <w:r>
        <w:rPr/>
        <w:t xml:space="preserve">c</w:t>
      </w:r>
      <w:r>
        <w:rPr/>
        <w:t xml:space="preserve">h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i</w:t>
      </w:r>
      <w:r>
        <w:rPr/>
        <w:t xml:space="preserve">e</w:t>
      </w:r>
      <w:r>
        <w:rPr/>
        <w:t xml:space="preserve">d</w:t>
      </w:r>
      <w:r>
        <w:rPr/>
        <w:t xml:space="preserve">e</w:t>
      </w:r>
      <w:r>
        <w:rPr/>
        <w:t xml:space="preserve">n</w:t>
      </w:r>
      <w:r>
        <w:rPr/>
        <w:t xml:space="preserve">e</w:t>
      </w:r>
      <w:r>
        <w:rPr/>
        <w:t xml:space="preserve"> </w:t>
      </w:r>
      <w:r>
        <w:rPr/>
        <w:t xml:space="preserve">V</w:t>
      </w:r>
      <w:r>
        <w:rPr/>
        <w:t xml:space="preserve">e</w:t>
      </w:r>
      <w:r>
        <w:rPr/>
        <w:t xml:space="preserve">r</w:t>
      </w:r>
      <w:r>
        <w:rPr/>
        <w:t xml:space="preserve">l</w:t>
      </w:r>
      <w:r>
        <w:rPr/>
        <w:t xml:space="preserve">o</w:t>
      </w:r>
      <w:r>
        <w:rPr/>
        <w:t xml:space="preserve">b</w:t>
      </w:r>
      <w:r>
        <w:rPr/>
        <w:t xml:space="preserve">u</w:t>
      </w:r>
      <w:r>
        <w:rPr/>
        <w:t xml:space="preserve">n</w:t>
      </w:r>
      <w:r>
        <w:rPr/>
        <w:t xml:space="preserve">g</w:t>
      </w:r>
      <w:r>
        <w:rPr/>
        <w:t xml:space="preserve">s</w:t>
      </w:r>
      <w:r>
        <w:rPr/>
        <w:t xml:space="preserve">g</w:t>
      </w:r>
      <w:r>
        <w:rPr/>
        <w:t xml:space="preserve">e</w:t>
      </w:r>
      <w:r>
        <w:rPr/>
        <w:t xml:space="preserve">s</w:t>
      </w:r>
      <w:r>
        <w:rPr/>
        <w:t xml:space="preserve">c</w:t>
      </w:r>
      <w:r>
        <w:rPr/>
        <w:t xml:space="preserve">h</w:t>
      </w:r>
      <w:r>
        <w:rPr/>
        <w:t xml:space="preserve">e</w:t>
      </w:r>
      <w:r>
        <w:rPr/>
        <w:t xml:space="preserve">n</w:t>
      </w:r>
      <w:r>
        <w:rPr/>
        <w:t xml:space="preserve">k</w:t>
      </w:r>
      <w:r>
        <w:rPr/>
        <w:t xml:space="preserve">e</w:t>
      </w:r>
      <w:r>
        <w:rPr/>
        <w:t xml:space="preserve"> </w:t>
      </w:r>
      <w:r>
        <w:rPr/>
        <w:t xml:space="preserve">a</w:t>
      </w:r>
      <w:r>
        <w:rPr/>
        <w:t xml:space="preserve">u</w:t>
      </w:r>
      <w:r>
        <w:rPr/>
        <w:t xml:space="preserve">f</w:t>
      </w:r>
      <w:r>
        <w:rPr/>
        <w:t xml:space="preserve">g</w:t>
      </w:r>
      <w:r>
        <w:rPr/>
        <w:t xml:space="preserve">e</w:t>
      </w:r>
      <w:r>
        <w:rPr/>
        <w:t xml:space="preserve">p</w:t>
      </w:r>
      <w:r>
        <w:rPr/>
        <w:t xml:space="preserve">a</w:t>
      </w:r>
      <w:r>
        <w:rPr/>
        <w:t xml:space="preserve">c</w:t>
      </w:r>
      <w:r>
        <w:rPr/>
        <w:t xml:space="preserve">k</w:t>
      </w:r>
      <w:r>
        <w:rPr/>
        <w:t xml:space="preserve">t</w:t>
      </w:r>
      <w:r>
        <w:rPr/>
        <w:t xml:space="preserve">.</w:t>
      </w:r>
      <w:r>
        <w:t xml:space="preserve"> </w:t>
      </w:r>
    </w:p>
    <w:p>
      <w:r>
        <w:fldChar w:fldCharType="begin"/>
        <w:instrText xml:space="preserve"> INDEX \e "</w:instrText>
        <w:tab/>
        <w:instrText xml:space="preserve">" \c "1" \z "1031"</w:instrText>
        <w:fldChar w:fldCharType="separate"/>
      </w:r>
      <w:r/>
      <w:r>
        <w:fldChar w:fldCharType="end"/>
      </w:r>
    </w:p>
    <w:sectPr>
      <w:pgSz w:w="11907" w:h="16839" w:code="9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0">
    <w:p>
      <w:pPr>
        <w:pStyle w:val="FootnoteText"/>
        <w:rPr>
          <w:lang w:val="en-AU"/>
        </w:rPr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rPr>
          <w:lang w:val="en-AU"/>
        </w:rPr>
        <w:t/>
      </w:r>
    </w:p>
  </w:footnote>
  <w:footnote w:id="1">
    <w:p>
      <w:pPr>
        <w:pStyle w:val="FootnoteText"/>
        <w:rPr>
          <w:lang w:val="en-AU"/>
        </w:rPr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rPr>
          <w:lang w:val="en-AU"/>
        </w:rPr>
        <w:t/>
      </w:r>
    </w:p>
  </w:footnote>
  <w:footnote w:id="2">
    <w:p>
      <w:pPr>
        <w:pStyle w:val="FootnoteText"/>
        <w:rPr>
          <w:lang w:val="en-AU"/>
        </w:rPr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rPr>
          <w:lang w:val="en-AU"/>
        </w:rPr>
        <w:t/>
      </w:r>
    </w:p>
  </w:footnote>
  <w:footnote w:id="3">
    <w:p>
      <w:pPr>
        <w:pStyle w:val="FootnoteText"/>
        <w:rPr>
          <w:lang w:val="en-AU"/>
        </w:rPr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rPr>
          <w:lang w:val="en-AU"/>
        </w:rPr>
        <w:t/>
      </w:r>
    </w:p>
  </w:footnote>
  <w:footnote w:id="4">
    <w:p>
      <w:pPr>
        <w:pStyle w:val="FootnoteText"/>
        <w:rPr>
          <w:lang w:val="en-AU"/>
        </w:rPr>
      </w:pPr>
      <w:r>
        <w:rPr>
          <w:rStyle w:val="FootnoteReference"/>
          <w:vertAlign w:val="superscript"/>
        </w:rPr>
        <w:footnoteRef/>
      </w:r>
      <w:r>
        <w:t xml:space="preserve"> </w:t>
      </w:r>
      <w:r>
        <w:rPr>
          <w:lang w:val="en-AU"/>
        </w:rPr>
        <w:t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footnotePr>
    <w:footnote w:id="-1"/>
    <w:footnote w:id="0"/>
  </w:footnotePr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otnotes.xml" Type="http://schemas.openxmlformats.org/officeDocument/2006/relationships/footnotes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